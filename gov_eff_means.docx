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252"/>
        <w:gridCol w:w="4365"/>
      </w:tblGrid>
      <w:tr w:rsidR="001C0079" w14:paraId="1BC5D3CC" w14:textId="77777777" w:rsidTr="001C0079">
        <w:tc>
          <w:tcPr>
            <w:tcW w:w="959" w:type="dxa"/>
          </w:tcPr>
          <w:p w14:paraId="2E5084E7" w14:textId="77777777" w:rsidR="001C0079" w:rsidRDefault="001C0079"/>
        </w:tc>
        <w:tc>
          <w:tcPr>
            <w:tcW w:w="4252" w:type="dxa"/>
          </w:tcPr>
          <w:p w14:paraId="7347C539" w14:textId="0EAA1767" w:rsidR="001C0079" w:rsidRDefault="001C0079">
            <w:r>
              <w:t>country</w:t>
            </w:r>
          </w:p>
        </w:tc>
        <w:tc>
          <w:tcPr>
            <w:tcW w:w="4365" w:type="dxa"/>
          </w:tcPr>
          <w:p w14:paraId="23660475" w14:textId="77777777" w:rsidR="001C0079" w:rsidRDefault="001C0079">
            <w:proofErr w:type="spellStart"/>
            <w:r>
              <w:t>gov_eff_mean</w:t>
            </w:r>
            <w:proofErr w:type="spellEnd"/>
          </w:p>
        </w:tc>
      </w:tr>
      <w:tr w:rsidR="001C0079" w14:paraId="4AE4846D" w14:textId="77777777" w:rsidTr="001C0079">
        <w:tc>
          <w:tcPr>
            <w:tcW w:w="959" w:type="dxa"/>
          </w:tcPr>
          <w:p w14:paraId="4D8C2373" w14:textId="4A2A9674" w:rsidR="001C0079" w:rsidRDefault="001C0079">
            <w:r>
              <w:t>1</w:t>
            </w:r>
          </w:p>
        </w:tc>
        <w:tc>
          <w:tcPr>
            <w:tcW w:w="4252" w:type="dxa"/>
          </w:tcPr>
          <w:p w14:paraId="0F5B040A" w14:textId="62074FC5" w:rsidR="001C0079" w:rsidRDefault="001C0079">
            <w:r>
              <w:t>Finland</w:t>
            </w:r>
          </w:p>
        </w:tc>
        <w:tc>
          <w:tcPr>
            <w:tcW w:w="4365" w:type="dxa"/>
          </w:tcPr>
          <w:p w14:paraId="31B6BFB0" w14:textId="77777777" w:rsidR="001C0079" w:rsidRDefault="001C0079">
            <w:r>
              <w:t>2.038161</w:t>
            </w:r>
          </w:p>
        </w:tc>
      </w:tr>
      <w:tr w:rsidR="001C0079" w14:paraId="4342F197" w14:textId="77777777" w:rsidTr="001C0079">
        <w:tc>
          <w:tcPr>
            <w:tcW w:w="959" w:type="dxa"/>
          </w:tcPr>
          <w:p w14:paraId="65925297" w14:textId="45092322" w:rsidR="001C0079" w:rsidRDefault="001C0079">
            <w:r>
              <w:t>2</w:t>
            </w:r>
          </w:p>
        </w:tc>
        <w:tc>
          <w:tcPr>
            <w:tcW w:w="4252" w:type="dxa"/>
          </w:tcPr>
          <w:p w14:paraId="3BB919FF" w14:textId="1438E412" w:rsidR="001C0079" w:rsidRDefault="001C0079">
            <w:r>
              <w:t>Denmark</w:t>
            </w:r>
          </w:p>
        </w:tc>
        <w:tc>
          <w:tcPr>
            <w:tcW w:w="4365" w:type="dxa"/>
          </w:tcPr>
          <w:p w14:paraId="472721A7" w14:textId="77777777" w:rsidR="001C0079" w:rsidRDefault="001C0079">
            <w:r>
              <w:t>2.011499</w:t>
            </w:r>
          </w:p>
        </w:tc>
      </w:tr>
      <w:tr w:rsidR="001C0079" w14:paraId="0193158F" w14:textId="77777777" w:rsidTr="001C0079">
        <w:tc>
          <w:tcPr>
            <w:tcW w:w="959" w:type="dxa"/>
          </w:tcPr>
          <w:p w14:paraId="31ACBA27" w14:textId="0A95A479" w:rsidR="001C0079" w:rsidRDefault="001C0079">
            <w:r>
              <w:t>3</w:t>
            </w:r>
          </w:p>
        </w:tc>
        <w:tc>
          <w:tcPr>
            <w:tcW w:w="4252" w:type="dxa"/>
          </w:tcPr>
          <w:p w14:paraId="7A3AF33C" w14:textId="397752B5" w:rsidR="001C0079" w:rsidRDefault="001C0079">
            <w:r>
              <w:t>Netherlands</w:t>
            </w:r>
          </w:p>
        </w:tc>
        <w:tc>
          <w:tcPr>
            <w:tcW w:w="4365" w:type="dxa"/>
          </w:tcPr>
          <w:p w14:paraId="42924CA4" w14:textId="77777777" w:rsidR="001C0079" w:rsidRDefault="001C0079">
            <w:r>
              <w:t>1.975286</w:t>
            </w:r>
          </w:p>
        </w:tc>
      </w:tr>
      <w:tr w:rsidR="001C0079" w14:paraId="1AE3CF0A" w14:textId="77777777" w:rsidTr="001C0079">
        <w:tc>
          <w:tcPr>
            <w:tcW w:w="959" w:type="dxa"/>
          </w:tcPr>
          <w:p w14:paraId="02A13900" w14:textId="29D3769F" w:rsidR="001C0079" w:rsidRDefault="001C0079">
            <w:r>
              <w:t>4</w:t>
            </w:r>
          </w:p>
        </w:tc>
        <w:tc>
          <w:tcPr>
            <w:tcW w:w="4252" w:type="dxa"/>
          </w:tcPr>
          <w:p w14:paraId="02AECA99" w14:textId="4A6E402F" w:rsidR="001C0079" w:rsidRDefault="001C0079">
            <w:r>
              <w:t>Sweden</w:t>
            </w:r>
          </w:p>
        </w:tc>
        <w:tc>
          <w:tcPr>
            <w:tcW w:w="4365" w:type="dxa"/>
          </w:tcPr>
          <w:p w14:paraId="069EF32E" w14:textId="77777777" w:rsidR="001C0079" w:rsidRDefault="001C0079">
            <w:r>
              <w:t>1.95041</w:t>
            </w:r>
          </w:p>
        </w:tc>
      </w:tr>
      <w:tr w:rsidR="001C0079" w14:paraId="602808A9" w14:textId="77777777" w:rsidTr="001C0079">
        <w:tc>
          <w:tcPr>
            <w:tcW w:w="959" w:type="dxa"/>
          </w:tcPr>
          <w:p w14:paraId="6CE8254C" w14:textId="307A823C" w:rsidR="001C0079" w:rsidRDefault="001C0079">
            <w:r>
              <w:t>5</w:t>
            </w:r>
          </w:p>
        </w:tc>
        <w:tc>
          <w:tcPr>
            <w:tcW w:w="4252" w:type="dxa"/>
          </w:tcPr>
          <w:p w14:paraId="308A7AFD" w14:textId="7E145404" w:rsidR="001C0079" w:rsidRDefault="001C0079">
            <w:r>
              <w:t>Switzerland</w:t>
            </w:r>
          </w:p>
        </w:tc>
        <w:tc>
          <w:tcPr>
            <w:tcW w:w="4365" w:type="dxa"/>
          </w:tcPr>
          <w:p w14:paraId="4B9CF9CD" w14:textId="77777777" w:rsidR="001C0079" w:rsidRDefault="001C0079">
            <w:r>
              <w:t>1.902273</w:t>
            </w:r>
          </w:p>
        </w:tc>
      </w:tr>
      <w:tr w:rsidR="001C0079" w14:paraId="7EF983E2" w14:textId="77777777" w:rsidTr="001C0079">
        <w:tc>
          <w:tcPr>
            <w:tcW w:w="959" w:type="dxa"/>
          </w:tcPr>
          <w:p w14:paraId="11D18701" w14:textId="66E314C8" w:rsidR="001C0079" w:rsidRDefault="001C0079">
            <w:r>
              <w:t>6</w:t>
            </w:r>
          </w:p>
        </w:tc>
        <w:tc>
          <w:tcPr>
            <w:tcW w:w="4252" w:type="dxa"/>
          </w:tcPr>
          <w:p w14:paraId="7AE11767" w14:textId="20EBD184" w:rsidR="001C0079" w:rsidRDefault="001C0079">
            <w:r>
              <w:t>Norway</w:t>
            </w:r>
          </w:p>
        </w:tc>
        <w:tc>
          <w:tcPr>
            <w:tcW w:w="4365" w:type="dxa"/>
          </w:tcPr>
          <w:p w14:paraId="284BCCB8" w14:textId="77777777" w:rsidR="001C0079" w:rsidRDefault="001C0079">
            <w:r>
              <w:t>1.894992</w:t>
            </w:r>
          </w:p>
        </w:tc>
      </w:tr>
      <w:tr w:rsidR="001C0079" w14:paraId="4CFE920A" w14:textId="77777777" w:rsidTr="001C0079">
        <w:tc>
          <w:tcPr>
            <w:tcW w:w="959" w:type="dxa"/>
          </w:tcPr>
          <w:p w14:paraId="3DA384A2" w14:textId="30A12675" w:rsidR="001C0079" w:rsidRDefault="001C0079">
            <w:r>
              <w:t>7</w:t>
            </w:r>
          </w:p>
        </w:tc>
        <w:tc>
          <w:tcPr>
            <w:tcW w:w="4252" w:type="dxa"/>
          </w:tcPr>
          <w:p w14:paraId="45457B86" w14:textId="2E34E0DF" w:rsidR="001C0079" w:rsidRDefault="001C0079">
            <w:r>
              <w:t>Canada</w:t>
            </w:r>
          </w:p>
        </w:tc>
        <w:tc>
          <w:tcPr>
            <w:tcW w:w="4365" w:type="dxa"/>
          </w:tcPr>
          <w:p w14:paraId="15A09847" w14:textId="77777777" w:rsidR="001C0079" w:rsidRDefault="001C0079">
            <w:r>
              <w:t>1.862491</w:t>
            </w:r>
          </w:p>
        </w:tc>
      </w:tr>
      <w:tr w:rsidR="001C0079" w14:paraId="02FA8774" w14:textId="77777777" w:rsidTr="001C0079">
        <w:tc>
          <w:tcPr>
            <w:tcW w:w="959" w:type="dxa"/>
          </w:tcPr>
          <w:p w14:paraId="1266110E" w14:textId="314D1C43" w:rsidR="001C0079" w:rsidRDefault="001C0079">
            <w:r>
              <w:t>8</w:t>
            </w:r>
          </w:p>
        </w:tc>
        <w:tc>
          <w:tcPr>
            <w:tcW w:w="4252" w:type="dxa"/>
          </w:tcPr>
          <w:p w14:paraId="5D3576F4" w14:textId="4524087A" w:rsidR="001C0079" w:rsidRDefault="001C0079">
            <w:r>
              <w:t>Austria</w:t>
            </w:r>
          </w:p>
        </w:tc>
        <w:tc>
          <w:tcPr>
            <w:tcW w:w="4365" w:type="dxa"/>
          </w:tcPr>
          <w:p w14:paraId="67214901" w14:textId="77777777" w:rsidR="001C0079" w:rsidRDefault="001C0079">
            <w:r>
              <w:t>1.81663</w:t>
            </w:r>
          </w:p>
        </w:tc>
      </w:tr>
      <w:tr w:rsidR="001C0079" w14:paraId="39EFF2B4" w14:textId="77777777" w:rsidTr="001C0079">
        <w:tc>
          <w:tcPr>
            <w:tcW w:w="959" w:type="dxa"/>
          </w:tcPr>
          <w:p w14:paraId="2057DA02" w14:textId="7642144C" w:rsidR="001C0079" w:rsidRDefault="001C0079">
            <w:r>
              <w:t>9</w:t>
            </w:r>
          </w:p>
        </w:tc>
        <w:tc>
          <w:tcPr>
            <w:tcW w:w="4252" w:type="dxa"/>
          </w:tcPr>
          <w:p w14:paraId="602B29AE" w14:textId="70A90CAA" w:rsidR="001C0079" w:rsidRDefault="001C0079">
            <w:r>
              <w:t>United Kingdom</w:t>
            </w:r>
          </w:p>
        </w:tc>
        <w:tc>
          <w:tcPr>
            <w:tcW w:w="4365" w:type="dxa"/>
          </w:tcPr>
          <w:p w14:paraId="72EAEF6C" w14:textId="77777777" w:rsidR="001C0079" w:rsidRDefault="001C0079">
            <w:r>
              <w:t>1.809834</w:t>
            </w:r>
          </w:p>
        </w:tc>
      </w:tr>
      <w:tr w:rsidR="001C0079" w14:paraId="75C16718" w14:textId="77777777" w:rsidTr="001C0079">
        <w:tc>
          <w:tcPr>
            <w:tcW w:w="959" w:type="dxa"/>
          </w:tcPr>
          <w:p w14:paraId="47295EFD" w14:textId="1F17F70E" w:rsidR="001C0079" w:rsidRDefault="001C0079">
            <w:r>
              <w:t>10</w:t>
            </w:r>
          </w:p>
        </w:tc>
        <w:tc>
          <w:tcPr>
            <w:tcW w:w="4252" w:type="dxa"/>
          </w:tcPr>
          <w:p w14:paraId="453EAF98" w14:textId="65534921" w:rsidR="001C0079" w:rsidRDefault="001C0079">
            <w:r>
              <w:t>Belgium</w:t>
            </w:r>
          </w:p>
        </w:tc>
        <w:tc>
          <w:tcPr>
            <w:tcW w:w="4365" w:type="dxa"/>
          </w:tcPr>
          <w:p w14:paraId="10E329A5" w14:textId="77777777" w:rsidR="001C0079" w:rsidRDefault="001C0079">
            <w:r>
              <w:t>1.783659</w:t>
            </w:r>
          </w:p>
        </w:tc>
      </w:tr>
      <w:tr w:rsidR="001C0079" w14:paraId="2BCEE7A8" w14:textId="77777777" w:rsidTr="001C0079">
        <w:tc>
          <w:tcPr>
            <w:tcW w:w="959" w:type="dxa"/>
          </w:tcPr>
          <w:p w14:paraId="1219B4AA" w14:textId="085AB571" w:rsidR="001C0079" w:rsidRDefault="001C0079">
            <w:r>
              <w:t>11</w:t>
            </w:r>
          </w:p>
        </w:tc>
        <w:tc>
          <w:tcPr>
            <w:tcW w:w="4252" w:type="dxa"/>
          </w:tcPr>
          <w:p w14:paraId="179D00DA" w14:textId="192DEE3F" w:rsidR="001C0079" w:rsidRDefault="001C0079">
            <w:r>
              <w:t>Australia</w:t>
            </w:r>
          </w:p>
        </w:tc>
        <w:tc>
          <w:tcPr>
            <w:tcW w:w="4365" w:type="dxa"/>
          </w:tcPr>
          <w:p w14:paraId="7D366BB5" w14:textId="77777777" w:rsidR="001C0079" w:rsidRDefault="001C0079">
            <w:r>
              <w:t>1.759208</w:t>
            </w:r>
          </w:p>
        </w:tc>
      </w:tr>
      <w:tr w:rsidR="001C0079" w14:paraId="06A12F54" w14:textId="77777777" w:rsidTr="001C0079">
        <w:tc>
          <w:tcPr>
            <w:tcW w:w="959" w:type="dxa"/>
          </w:tcPr>
          <w:p w14:paraId="21D39885" w14:textId="6D6AFC78" w:rsidR="001C0079" w:rsidRDefault="001C0079">
            <w:r>
              <w:t>12</w:t>
            </w:r>
          </w:p>
        </w:tc>
        <w:tc>
          <w:tcPr>
            <w:tcW w:w="4252" w:type="dxa"/>
          </w:tcPr>
          <w:p w14:paraId="3B99D6E6" w14:textId="7F34A60F" w:rsidR="001C0079" w:rsidRDefault="001C0079">
            <w:r>
              <w:t>New Zealand</w:t>
            </w:r>
          </w:p>
        </w:tc>
        <w:tc>
          <w:tcPr>
            <w:tcW w:w="4365" w:type="dxa"/>
          </w:tcPr>
          <w:p w14:paraId="17D5F83E" w14:textId="77777777" w:rsidR="001C0079" w:rsidRDefault="001C0079">
            <w:r>
              <w:t>1.729874</w:t>
            </w:r>
          </w:p>
        </w:tc>
      </w:tr>
      <w:tr w:rsidR="001C0079" w14:paraId="4D448E36" w14:textId="77777777" w:rsidTr="001C0079">
        <w:tc>
          <w:tcPr>
            <w:tcW w:w="959" w:type="dxa"/>
          </w:tcPr>
          <w:p w14:paraId="7CFE0A23" w14:textId="779230AA" w:rsidR="001C0079" w:rsidRDefault="001C0079">
            <w:r>
              <w:t>13</w:t>
            </w:r>
          </w:p>
        </w:tc>
        <w:tc>
          <w:tcPr>
            <w:tcW w:w="4252" w:type="dxa"/>
          </w:tcPr>
          <w:p w14:paraId="70A163F5" w14:textId="4D8EDE96" w:rsidR="001C0079" w:rsidRDefault="001C0079">
            <w:r>
              <w:t>United States</w:t>
            </w:r>
          </w:p>
        </w:tc>
        <w:tc>
          <w:tcPr>
            <w:tcW w:w="4365" w:type="dxa"/>
          </w:tcPr>
          <w:p w14:paraId="7A84A1EA" w14:textId="77777777" w:rsidR="001C0079" w:rsidRDefault="001C0079">
            <w:r>
              <w:t>1.625808</w:t>
            </w:r>
          </w:p>
        </w:tc>
      </w:tr>
      <w:tr w:rsidR="001C0079" w14:paraId="14669C8C" w14:textId="77777777" w:rsidTr="001C0079">
        <w:tc>
          <w:tcPr>
            <w:tcW w:w="959" w:type="dxa"/>
          </w:tcPr>
          <w:p w14:paraId="4D83219E" w14:textId="4B7949A3" w:rsidR="001C0079" w:rsidRDefault="001C0079">
            <w:r>
              <w:t>14</w:t>
            </w:r>
          </w:p>
        </w:tc>
        <w:tc>
          <w:tcPr>
            <w:tcW w:w="4252" w:type="dxa"/>
          </w:tcPr>
          <w:p w14:paraId="5A107F5D" w14:textId="38D7E544" w:rsidR="001C0079" w:rsidRDefault="001C0079">
            <w:r>
              <w:t>Spain</w:t>
            </w:r>
          </w:p>
        </w:tc>
        <w:tc>
          <w:tcPr>
            <w:tcW w:w="4365" w:type="dxa"/>
          </w:tcPr>
          <w:p w14:paraId="45F2F325" w14:textId="77777777" w:rsidR="001C0079" w:rsidRDefault="001C0079">
            <w:r>
              <w:t>1.619979</w:t>
            </w:r>
          </w:p>
        </w:tc>
      </w:tr>
      <w:tr w:rsidR="001C0079" w14:paraId="1D850E6E" w14:textId="77777777" w:rsidTr="001C0079">
        <w:tc>
          <w:tcPr>
            <w:tcW w:w="959" w:type="dxa"/>
          </w:tcPr>
          <w:p w14:paraId="2D5DCDD8" w14:textId="43D8AB8B" w:rsidR="001C0079" w:rsidRDefault="001C0079">
            <w:r>
              <w:t>15</w:t>
            </w:r>
          </w:p>
        </w:tc>
        <w:tc>
          <w:tcPr>
            <w:tcW w:w="4252" w:type="dxa"/>
          </w:tcPr>
          <w:p w14:paraId="3F9072FD" w14:textId="3AAD81EA" w:rsidR="001C0079" w:rsidRDefault="001C0079">
            <w:r>
              <w:t>Germany</w:t>
            </w:r>
          </w:p>
        </w:tc>
        <w:tc>
          <w:tcPr>
            <w:tcW w:w="4365" w:type="dxa"/>
          </w:tcPr>
          <w:p w14:paraId="23981C5E" w14:textId="77777777" w:rsidR="001C0079" w:rsidRDefault="001C0079">
            <w:r>
              <w:t>1.618115</w:t>
            </w:r>
          </w:p>
        </w:tc>
      </w:tr>
      <w:tr w:rsidR="001C0079" w14:paraId="0036BAD8" w14:textId="77777777" w:rsidTr="001C0079">
        <w:tc>
          <w:tcPr>
            <w:tcW w:w="959" w:type="dxa"/>
          </w:tcPr>
          <w:p w14:paraId="7EE9C281" w14:textId="4650905F" w:rsidR="001C0079" w:rsidRDefault="001C0079">
            <w:r>
              <w:t>16</w:t>
            </w:r>
          </w:p>
        </w:tc>
        <w:tc>
          <w:tcPr>
            <w:tcW w:w="4252" w:type="dxa"/>
          </w:tcPr>
          <w:p w14:paraId="148741FE" w14:textId="02AE9729" w:rsidR="001C0079" w:rsidRDefault="001C0079">
            <w:r>
              <w:t>Ireland</w:t>
            </w:r>
          </w:p>
        </w:tc>
        <w:tc>
          <w:tcPr>
            <w:tcW w:w="4365" w:type="dxa"/>
          </w:tcPr>
          <w:p w14:paraId="23FB714F" w14:textId="77777777" w:rsidR="001C0079" w:rsidRDefault="001C0079">
            <w:r>
              <w:t>1.616821</w:t>
            </w:r>
          </w:p>
        </w:tc>
      </w:tr>
      <w:tr w:rsidR="001C0079" w14:paraId="55558662" w14:textId="77777777" w:rsidTr="001C0079">
        <w:tc>
          <w:tcPr>
            <w:tcW w:w="959" w:type="dxa"/>
          </w:tcPr>
          <w:p w14:paraId="37302A4E" w14:textId="18F17A6E" w:rsidR="001C0079" w:rsidRDefault="001C0079">
            <w:r>
              <w:t>17</w:t>
            </w:r>
          </w:p>
        </w:tc>
        <w:tc>
          <w:tcPr>
            <w:tcW w:w="4252" w:type="dxa"/>
          </w:tcPr>
          <w:p w14:paraId="4EAAAD76" w14:textId="68D7BB0F" w:rsidR="001C0079" w:rsidRDefault="001C0079">
            <w:r>
              <w:t>France</w:t>
            </w:r>
          </w:p>
        </w:tc>
        <w:tc>
          <w:tcPr>
            <w:tcW w:w="4365" w:type="dxa"/>
          </w:tcPr>
          <w:p w14:paraId="04CD5C2B" w14:textId="77777777" w:rsidR="001C0079" w:rsidRDefault="001C0079">
            <w:r>
              <w:t>1.565668</w:t>
            </w:r>
          </w:p>
        </w:tc>
      </w:tr>
      <w:tr w:rsidR="001C0079" w14:paraId="462ECC18" w14:textId="77777777" w:rsidTr="001C0079">
        <w:tc>
          <w:tcPr>
            <w:tcW w:w="959" w:type="dxa"/>
          </w:tcPr>
          <w:p w14:paraId="52BF7B56" w14:textId="2E873E67" w:rsidR="001C0079" w:rsidRDefault="001C0079">
            <w:r>
              <w:t>18</w:t>
            </w:r>
          </w:p>
        </w:tc>
        <w:tc>
          <w:tcPr>
            <w:tcW w:w="4252" w:type="dxa"/>
          </w:tcPr>
          <w:p w14:paraId="4D11303F" w14:textId="4DD3D5D7" w:rsidR="001C0079" w:rsidRDefault="001C0079">
            <w:r>
              <w:t>Japan</w:t>
            </w:r>
          </w:p>
        </w:tc>
        <w:tc>
          <w:tcPr>
            <w:tcW w:w="4365" w:type="dxa"/>
          </w:tcPr>
          <w:p w14:paraId="2774C824" w14:textId="77777777" w:rsidR="001C0079" w:rsidRDefault="001C0079">
            <w:r>
              <w:t>1.12458</w:t>
            </w:r>
          </w:p>
        </w:tc>
      </w:tr>
      <w:tr w:rsidR="001C0079" w14:paraId="14782D9A" w14:textId="77777777" w:rsidTr="001C0079">
        <w:tc>
          <w:tcPr>
            <w:tcW w:w="959" w:type="dxa"/>
          </w:tcPr>
          <w:p w14:paraId="615ECAA2" w14:textId="45E1D0ED" w:rsidR="001C0079" w:rsidRDefault="001C0079">
            <w:r>
              <w:t>19</w:t>
            </w:r>
          </w:p>
        </w:tc>
        <w:tc>
          <w:tcPr>
            <w:tcW w:w="4252" w:type="dxa"/>
          </w:tcPr>
          <w:p w14:paraId="0C588558" w14:textId="16EB711B" w:rsidR="001C0079" w:rsidRDefault="001C0079">
            <w:r>
              <w:t>Portugal</w:t>
            </w:r>
          </w:p>
        </w:tc>
        <w:tc>
          <w:tcPr>
            <w:tcW w:w="4365" w:type="dxa"/>
          </w:tcPr>
          <w:p w14:paraId="3B004587" w14:textId="77777777" w:rsidR="001C0079" w:rsidRDefault="001C0079">
            <w:r>
              <w:t>1.101823</w:t>
            </w:r>
          </w:p>
        </w:tc>
      </w:tr>
      <w:tr w:rsidR="001C0079" w14:paraId="3F18CDE6" w14:textId="77777777" w:rsidTr="001C0079">
        <w:tc>
          <w:tcPr>
            <w:tcW w:w="959" w:type="dxa"/>
          </w:tcPr>
          <w:p w14:paraId="237EBD99" w14:textId="6C957711" w:rsidR="001C0079" w:rsidRDefault="001C0079">
            <w:r>
              <w:t>20</w:t>
            </w:r>
          </w:p>
        </w:tc>
        <w:tc>
          <w:tcPr>
            <w:tcW w:w="4252" w:type="dxa"/>
          </w:tcPr>
          <w:p w14:paraId="617A3373" w14:textId="0C90A10A" w:rsidR="001C0079" w:rsidRDefault="001C0079">
            <w:r>
              <w:t>Greece</w:t>
            </w:r>
          </w:p>
        </w:tc>
        <w:tc>
          <w:tcPr>
            <w:tcW w:w="4365" w:type="dxa"/>
          </w:tcPr>
          <w:p w14:paraId="2814C00F" w14:textId="77777777" w:rsidR="001C0079" w:rsidRDefault="001C0079">
            <w:r>
              <w:t>.7338712</w:t>
            </w:r>
          </w:p>
        </w:tc>
      </w:tr>
      <w:tr w:rsidR="001C0079" w14:paraId="1619AB3A" w14:textId="77777777" w:rsidTr="001C0079">
        <w:tc>
          <w:tcPr>
            <w:tcW w:w="959" w:type="dxa"/>
          </w:tcPr>
          <w:p w14:paraId="36B7F32E" w14:textId="1F7A170A" w:rsidR="001C0079" w:rsidRDefault="001C0079">
            <w:r>
              <w:t>21</w:t>
            </w:r>
          </w:p>
        </w:tc>
        <w:tc>
          <w:tcPr>
            <w:tcW w:w="4252" w:type="dxa"/>
          </w:tcPr>
          <w:p w14:paraId="359FD137" w14:textId="503C5C90" w:rsidR="001C0079" w:rsidRDefault="001C0079">
            <w:r>
              <w:t>Italy</w:t>
            </w:r>
          </w:p>
        </w:tc>
        <w:tc>
          <w:tcPr>
            <w:tcW w:w="4365" w:type="dxa"/>
          </w:tcPr>
          <w:p w14:paraId="4F29EA98" w14:textId="77777777" w:rsidR="001C0079" w:rsidRDefault="001C0079">
            <w:r>
              <w:t>.7248076</w:t>
            </w:r>
          </w:p>
        </w:tc>
      </w:tr>
      <w:tr w:rsidR="001C0079" w14:paraId="4CEC48FF" w14:textId="77777777" w:rsidTr="001C0079">
        <w:tc>
          <w:tcPr>
            <w:tcW w:w="959" w:type="dxa"/>
          </w:tcPr>
          <w:p w14:paraId="6E34C7F9" w14:textId="103A9BF9" w:rsidR="001C0079" w:rsidRDefault="001C0079">
            <w:r>
              <w:t>22</w:t>
            </w:r>
          </w:p>
        </w:tc>
        <w:tc>
          <w:tcPr>
            <w:tcW w:w="4252" w:type="dxa"/>
          </w:tcPr>
          <w:p w14:paraId="71CA9A06" w14:textId="49F8F0A5" w:rsidR="001C0079" w:rsidRDefault="001C0079">
            <w:r>
              <w:t>South Korea</w:t>
            </w:r>
          </w:p>
        </w:tc>
        <w:tc>
          <w:tcPr>
            <w:tcW w:w="4365" w:type="dxa"/>
          </w:tcPr>
          <w:p w14:paraId="0483BCBD" w14:textId="77777777" w:rsidR="001C0079" w:rsidRDefault="001C0079">
            <w:r>
              <w:t>.6721048</w:t>
            </w:r>
          </w:p>
        </w:tc>
      </w:tr>
      <w:tr w:rsidR="001C0079" w14:paraId="3B70F58C" w14:textId="77777777" w:rsidTr="001C0079">
        <w:tc>
          <w:tcPr>
            <w:tcW w:w="959" w:type="dxa"/>
          </w:tcPr>
          <w:p w14:paraId="6B6C16C8" w14:textId="114040FD" w:rsidR="001C0079" w:rsidRDefault="001C0079">
            <w:r>
              <w:t>23</w:t>
            </w:r>
          </w:p>
        </w:tc>
        <w:tc>
          <w:tcPr>
            <w:tcW w:w="4252" w:type="dxa"/>
          </w:tcPr>
          <w:p w14:paraId="1FB92A2B" w14:textId="79E89A15" w:rsidR="001C0079" w:rsidRDefault="001C0079">
            <w:r>
              <w:t>Turkey</w:t>
            </w:r>
          </w:p>
        </w:tc>
        <w:tc>
          <w:tcPr>
            <w:tcW w:w="4365" w:type="dxa"/>
          </w:tcPr>
          <w:p w14:paraId="1D936AB2" w14:textId="77777777" w:rsidR="001C0079" w:rsidRDefault="001C0079">
            <w:r>
              <w:t>-.0281774</w:t>
            </w:r>
          </w:p>
        </w:tc>
      </w:tr>
    </w:tbl>
    <w:p w14:paraId="7788CF40" w14:textId="77777777" w:rsidR="009A0D59" w:rsidRDefault="009A0D59"/>
    <w:sectPr w:rsidR="009A0D5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9A0D59"/>
    <w:rsid w:val="001C0079"/>
    <w:rsid w:val="009A0D59"/>
    <w:rsid w:val="00BC4DD4"/>
    <w:rsid w:val="00F7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D7119"/>
  <w15:docId w15:val="{D931CF4F-6E10-C946-AF67-F889601F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Antonella Paparini</cp:lastModifiedBy>
  <cp:revision>2</cp:revision>
  <dcterms:created xsi:type="dcterms:W3CDTF">2026-01-06T23:15:00Z</dcterms:created>
  <dcterms:modified xsi:type="dcterms:W3CDTF">2026-01-07T01:22:00Z</dcterms:modified>
</cp:coreProperties>
</file>