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091"/>
        <w:gridCol w:w="514"/>
        <w:gridCol w:w="1026"/>
        <w:gridCol w:w="594"/>
        <w:gridCol w:w="777"/>
        <w:gridCol w:w="788"/>
        <w:gridCol w:w="1370"/>
        <w:gridCol w:w="1404"/>
        <w:gridCol w:w="1051"/>
      </w:tblGrid>
      <w:tr w:rsidR="0023527E" w14:paraId="4A49D834" w14:textId="77777777" w:rsidTr="0067034D">
        <w:tc>
          <w:tcPr>
            <w:tcW w:w="961" w:type="dxa"/>
          </w:tcPr>
          <w:p w14:paraId="7124D02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country</w:t>
            </w:r>
          </w:p>
        </w:tc>
        <w:tc>
          <w:tcPr>
            <w:tcW w:w="848" w:type="dxa"/>
          </w:tcPr>
          <w:p w14:paraId="2C51CBE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sector</w:t>
            </w:r>
          </w:p>
        </w:tc>
        <w:tc>
          <w:tcPr>
            <w:tcW w:w="757" w:type="dxa"/>
          </w:tcPr>
          <w:p w14:paraId="5908E44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year</w:t>
            </w:r>
          </w:p>
        </w:tc>
        <w:tc>
          <w:tcPr>
            <w:tcW w:w="1026" w:type="dxa"/>
          </w:tcPr>
          <w:p w14:paraId="452AD6A1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portfolio_size</w:t>
            </w:r>
            <w:proofErr w:type="spellEnd"/>
          </w:p>
        </w:tc>
        <w:tc>
          <w:tcPr>
            <w:tcW w:w="594" w:type="dxa"/>
          </w:tcPr>
          <w:p w14:paraId="1778BFF9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d_size</w:t>
            </w:r>
            <w:proofErr w:type="spellEnd"/>
          </w:p>
        </w:tc>
        <w:tc>
          <w:tcPr>
            <w:tcW w:w="777" w:type="dxa"/>
          </w:tcPr>
          <w:p w14:paraId="0E697300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p_targets</w:t>
            </w:r>
            <w:proofErr w:type="spellEnd"/>
          </w:p>
        </w:tc>
        <w:tc>
          <w:tcPr>
            <w:tcW w:w="788" w:type="dxa"/>
          </w:tcPr>
          <w:p w14:paraId="7E6D7BAC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d_ptarget</w:t>
            </w:r>
            <w:proofErr w:type="spellEnd"/>
          </w:p>
        </w:tc>
        <w:tc>
          <w:tcPr>
            <w:tcW w:w="1370" w:type="dxa"/>
          </w:tcPr>
          <w:p w14:paraId="492E69EC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executivepartydom</w:t>
            </w:r>
            <w:proofErr w:type="spellEnd"/>
          </w:p>
        </w:tc>
        <w:tc>
          <w:tcPr>
            <w:tcW w:w="1404" w:type="dxa"/>
          </w:tcPr>
          <w:p w14:paraId="14A266EB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primeministername</w:t>
            </w:r>
            <w:proofErr w:type="spellEnd"/>
          </w:p>
        </w:tc>
        <w:tc>
          <w:tcPr>
            <w:tcW w:w="1051" w:type="dxa"/>
          </w:tcPr>
          <w:p w14:paraId="3552F33A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gov_eff_mean</w:t>
            </w:r>
            <w:proofErr w:type="spellEnd"/>
          </w:p>
        </w:tc>
      </w:tr>
      <w:tr w:rsidR="0023527E" w14:paraId="76340318" w14:textId="77777777" w:rsidTr="0067034D">
        <w:tc>
          <w:tcPr>
            <w:tcW w:w="961" w:type="dxa"/>
          </w:tcPr>
          <w:p w14:paraId="0DF81E7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Australia</w:t>
            </w:r>
          </w:p>
        </w:tc>
        <w:tc>
          <w:tcPr>
            <w:tcW w:w="848" w:type="dxa"/>
          </w:tcPr>
          <w:p w14:paraId="02B520A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79B1AE2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1983</w:t>
            </w:r>
          </w:p>
        </w:tc>
        <w:tc>
          <w:tcPr>
            <w:tcW w:w="1026" w:type="dxa"/>
          </w:tcPr>
          <w:p w14:paraId="307417E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0.044</w:t>
            </w:r>
          </w:p>
        </w:tc>
        <w:tc>
          <w:tcPr>
            <w:tcW w:w="594" w:type="dxa"/>
          </w:tcPr>
          <w:p w14:paraId="70C670D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07E45D4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0.211</w:t>
            </w:r>
          </w:p>
        </w:tc>
        <w:tc>
          <w:tcPr>
            <w:tcW w:w="788" w:type="dxa"/>
          </w:tcPr>
          <w:p w14:paraId="5EDB067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-0.053</w:t>
            </w:r>
          </w:p>
        </w:tc>
        <w:tc>
          <w:tcPr>
            <w:tcW w:w="1370" w:type="dxa"/>
          </w:tcPr>
          <w:p w14:paraId="1394F53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Liberal</w:t>
            </w:r>
          </w:p>
        </w:tc>
        <w:tc>
          <w:tcPr>
            <w:tcW w:w="1404" w:type="dxa"/>
          </w:tcPr>
          <w:p w14:paraId="549089A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Malcolm Fraser</w:t>
            </w:r>
          </w:p>
        </w:tc>
        <w:tc>
          <w:tcPr>
            <w:tcW w:w="1051" w:type="dxa"/>
          </w:tcPr>
          <w:p w14:paraId="47FDFF3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1.759</w:t>
            </w:r>
          </w:p>
        </w:tc>
      </w:tr>
      <w:tr w:rsidR="0023527E" w14:paraId="3960D5A7" w14:textId="77777777" w:rsidTr="0067034D">
        <w:tc>
          <w:tcPr>
            <w:tcW w:w="961" w:type="dxa"/>
          </w:tcPr>
          <w:p w14:paraId="4467991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Australia</w:t>
            </w:r>
          </w:p>
        </w:tc>
        <w:tc>
          <w:tcPr>
            <w:tcW w:w="848" w:type="dxa"/>
          </w:tcPr>
          <w:p w14:paraId="556809D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134EC08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1997</w:t>
            </w:r>
          </w:p>
        </w:tc>
        <w:tc>
          <w:tcPr>
            <w:tcW w:w="1026" w:type="dxa"/>
          </w:tcPr>
          <w:p w14:paraId="4F3C7D5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0.061</w:t>
            </w:r>
          </w:p>
        </w:tc>
        <w:tc>
          <w:tcPr>
            <w:tcW w:w="594" w:type="dxa"/>
          </w:tcPr>
          <w:p w14:paraId="5EA24AD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131D6C0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0.368</w:t>
            </w:r>
          </w:p>
        </w:tc>
        <w:tc>
          <w:tcPr>
            <w:tcW w:w="788" w:type="dxa"/>
          </w:tcPr>
          <w:p w14:paraId="6AC6072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4A0E6A3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Liberal</w:t>
            </w:r>
          </w:p>
        </w:tc>
        <w:tc>
          <w:tcPr>
            <w:tcW w:w="1404" w:type="dxa"/>
          </w:tcPr>
          <w:p w14:paraId="260DBF9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John Winston Howard</w:t>
            </w:r>
          </w:p>
        </w:tc>
        <w:tc>
          <w:tcPr>
            <w:tcW w:w="1051" w:type="dxa"/>
          </w:tcPr>
          <w:p w14:paraId="787B9DC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1.759</w:t>
            </w:r>
          </w:p>
        </w:tc>
      </w:tr>
      <w:tr w:rsidR="0023527E" w14:paraId="04586C2C" w14:textId="77777777" w:rsidTr="0067034D">
        <w:tc>
          <w:tcPr>
            <w:tcW w:w="961" w:type="dxa"/>
          </w:tcPr>
          <w:p w14:paraId="52F132F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Austria</w:t>
            </w:r>
          </w:p>
        </w:tc>
        <w:tc>
          <w:tcPr>
            <w:tcW w:w="848" w:type="dxa"/>
          </w:tcPr>
          <w:p w14:paraId="0A3D42F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6B3FB72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1993</w:t>
            </w:r>
          </w:p>
        </w:tc>
        <w:tc>
          <w:tcPr>
            <w:tcW w:w="1026" w:type="dxa"/>
          </w:tcPr>
          <w:p w14:paraId="06624BC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0.123</w:t>
            </w:r>
          </w:p>
        </w:tc>
        <w:tc>
          <w:tcPr>
            <w:tcW w:w="594" w:type="dxa"/>
          </w:tcPr>
          <w:p w14:paraId="0402E24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7DAE5E8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256C6FF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4C10A01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Democratic Party</w:t>
            </w:r>
          </w:p>
        </w:tc>
        <w:tc>
          <w:tcPr>
            <w:tcW w:w="1404" w:type="dxa"/>
          </w:tcPr>
          <w:p w14:paraId="34D9624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Franz </w:t>
            </w:r>
            <w:proofErr w:type="spellStart"/>
            <w:r w:rsidRPr="0067034D">
              <w:rPr>
                <w:sz w:val="21"/>
                <w:szCs w:val="21"/>
              </w:rPr>
              <w:t>Vranitzky</w:t>
            </w:r>
            <w:proofErr w:type="spellEnd"/>
          </w:p>
        </w:tc>
        <w:tc>
          <w:tcPr>
            <w:tcW w:w="1051" w:type="dxa"/>
          </w:tcPr>
          <w:p w14:paraId="129BF6D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1.817</w:t>
            </w:r>
          </w:p>
        </w:tc>
      </w:tr>
      <w:tr w:rsidR="0023527E" w14:paraId="424CD05C" w14:textId="77777777" w:rsidTr="0067034D">
        <w:tc>
          <w:tcPr>
            <w:tcW w:w="961" w:type="dxa"/>
          </w:tcPr>
          <w:p w14:paraId="4F3A88F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Belgium</w:t>
            </w:r>
          </w:p>
        </w:tc>
        <w:tc>
          <w:tcPr>
            <w:tcW w:w="848" w:type="dxa"/>
          </w:tcPr>
          <w:p w14:paraId="13A508F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3D554C5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1982</w:t>
            </w:r>
          </w:p>
        </w:tc>
        <w:tc>
          <w:tcPr>
            <w:tcW w:w="1026" w:type="dxa"/>
          </w:tcPr>
          <w:p w14:paraId="0C5E54F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0.158</w:t>
            </w:r>
          </w:p>
        </w:tc>
        <w:tc>
          <w:tcPr>
            <w:tcW w:w="594" w:type="dxa"/>
          </w:tcPr>
          <w:p w14:paraId="19EE336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62373F6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7C8725D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67C4368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Dutch Christian Social </w:t>
            </w:r>
            <w:proofErr w:type="spellStart"/>
            <w:r w:rsidRPr="0067034D">
              <w:rPr>
                <w:sz w:val="21"/>
                <w:szCs w:val="21"/>
              </w:rPr>
              <w:t>Coalit</w:t>
            </w:r>
            <w:proofErr w:type="spellEnd"/>
          </w:p>
        </w:tc>
        <w:tc>
          <w:tcPr>
            <w:tcW w:w="1404" w:type="dxa"/>
          </w:tcPr>
          <w:p w14:paraId="6D6D799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Wilfred Martens</w:t>
            </w:r>
          </w:p>
        </w:tc>
        <w:tc>
          <w:tcPr>
            <w:tcW w:w="1051" w:type="dxa"/>
          </w:tcPr>
          <w:p w14:paraId="1BDE82C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1.784</w:t>
            </w:r>
          </w:p>
        </w:tc>
      </w:tr>
      <w:tr w:rsidR="0023527E" w14:paraId="7C6AB232" w14:textId="77777777" w:rsidTr="0067034D">
        <w:tc>
          <w:tcPr>
            <w:tcW w:w="961" w:type="dxa"/>
          </w:tcPr>
          <w:p w14:paraId="17E223C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Belgium</w:t>
            </w:r>
          </w:p>
        </w:tc>
        <w:tc>
          <w:tcPr>
            <w:tcW w:w="848" w:type="dxa"/>
          </w:tcPr>
          <w:p w14:paraId="59825DC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7954A41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1986</w:t>
            </w:r>
          </w:p>
        </w:tc>
        <w:tc>
          <w:tcPr>
            <w:tcW w:w="1026" w:type="dxa"/>
          </w:tcPr>
          <w:p w14:paraId="3F28B9F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0.193</w:t>
            </w:r>
          </w:p>
        </w:tc>
        <w:tc>
          <w:tcPr>
            <w:tcW w:w="594" w:type="dxa"/>
          </w:tcPr>
          <w:p w14:paraId="1871F81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6747644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38DE83B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4B6F8C0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Dutch Christian Social </w:t>
            </w:r>
            <w:proofErr w:type="spellStart"/>
            <w:r w:rsidRPr="0067034D">
              <w:rPr>
                <w:sz w:val="21"/>
                <w:szCs w:val="21"/>
              </w:rPr>
              <w:t>Coalit</w:t>
            </w:r>
            <w:proofErr w:type="spellEnd"/>
          </w:p>
        </w:tc>
        <w:tc>
          <w:tcPr>
            <w:tcW w:w="1404" w:type="dxa"/>
          </w:tcPr>
          <w:p w14:paraId="115B90C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Wilfred Martens</w:t>
            </w:r>
          </w:p>
        </w:tc>
        <w:tc>
          <w:tcPr>
            <w:tcW w:w="1051" w:type="dxa"/>
          </w:tcPr>
          <w:p w14:paraId="00CE10E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1.784</w:t>
            </w:r>
          </w:p>
        </w:tc>
      </w:tr>
      <w:tr w:rsidR="0023527E" w14:paraId="5EADDE39" w14:textId="77777777" w:rsidTr="0067034D">
        <w:tc>
          <w:tcPr>
            <w:tcW w:w="961" w:type="dxa"/>
          </w:tcPr>
          <w:p w14:paraId="2443314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Belgium</w:t>
            </w:r>
          </w:p>
        </w:tc>
        <w:tc>
          <w:tcPr>
            <w:tcW w:w="848" w:type="dxa"/>
          </w:tcPr>
          <w:p w14:paraId="40C68BF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1BF489C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1993</w:t>
            </w:r>
          </w:p>
        </w:tc>
        <w:tc>
          <w:tcPr>
            <w:tcW w:w="1026" w:type="dxa"/>
          </w:tcPr>
          <w:p w14:paraId="0F5570B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0.219</w:t>
            </w:r>
          </w:p>
        </w:tc>
        <w:tc>
          <w:tcPr>
            <w:tcW w:w="594" w:type="dxa"/>
          </w:tcPr>
          <w:p w14:paraId="5BD2719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335C04B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6C2DEB6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38AC78C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Dutch Christian Social </w:t>
            </w:r>
            <w:proofErr w:type="spellStart"/>
            <w:r w:rsidRPr="0067034D">
              <w:rPr>
                <w:sz w:val="21"/>
                <w:szCs w:val="21"/>
              </w:rPr>
              <w:t>Coalit</w:t>
            </w:r>
            <w:proofErr w:type="spellEnd"/>
          </w:p>
        </w:tc>
        <w:tc>
          <w:tcPr>
            <w:tcW w:w="1404" w:type="dxa"/>
          </w:tcPr>
          <w:p w14:paraId="4BA14FB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Jean-Luc Dehaene</w:t>
            </w:r>
          </w:p>
        </w:tc>
        <w:tc>
          <w:tcPr>
            <w:tcW w:w="1051" w:type="dxa"/>
          </w:tcPr>
          <w:p w14:paraId="067C03E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1.784</w:t>
            </w:r>
          </w:p>
        </w:tc>
      </w:tr>
      <w:tr w:rsidR="0023527E" w14:paraId="1D3D1C10" w14:textId="77777777" w:rsidTr="0067034D">
        <w:tc>
          <w:tcPr>
            <w:tcW w:w="961" w:type="dxa"/>
          </w:tcPr>
          <w:p w14:paraId="4F332AD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Denmark</w:t>
            </w:r>
          </w:p>
        </w:tc>
        <w:tc>
          <w:tcPr>
            <w:tcW w:w="848" w:type="dxa"/>
          </w:tcPr>
          <w:p w14:paraId="78FF56C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76B177A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1982</w:t>
            </w:r>
          </w:p>
        </w:tc>
        <w:tc>
          <w:tcPr>
            <w:tcW w:w="1026" w:type="dxa"/>
          </w:tcPr>
          <w:p w14:paraId="1148D7B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0.114</w:t>
            </w:r>
          </w:p>
        </w:tc>
        <w:tc>
          <w:tcPr>
            <w:tcW w:w="594" w:type="dxa"/>
          </w:tcPr>
          <w:p w14:paraId="3288D71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46B10D2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1152BC6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-0.105</w:t>
            </w:r>
          </w:p>
        </w:tc>
        <w:tc>
          <w:tcPr>
            <w:tcW w:w="1370" w:type="dxa"/>
          </w:tcPr>
          <w:p w14:paraId="2E11B0F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Democrats</w:t>
            </w:r>
          </w:p>
        </w:tc>
        <w:tc>
          <w:tcPr>
            <w:tcW w:w="1404" w:type="dxa"/>
          </w:tcPr>
          <w:p w14:paraId="77BE40B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Anker Jorgensen</w:t>
            </w:r>
          </w:p>
        </w:tc>
        <w:tc>
          <w:tcPr>
            <w:tcW w:w="1051" w:type="dxa"/>
          </w:tcPr>
          <w:p w14:paraId="58C51ED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2.011</w:t>
            </w:r>
          </w:p>
        </w:tc>
      </w:tr>
      <w:tr w:rsidR="0023527E" w14:paraId="1A032A9C" w14:textId="77777777" w:rsidTr="0067034D">
        <w:tc>
          <w:tcPr>
            <w:tcW w:w="961" w:type="dxa"/>
          </w:tcPr>
          <w:p w14:paraId="4C6A524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Denmark</w:t>
            </w:r>
          </w:p>
        </w:tc>
        <w:tc>
          <w:tcPr>
            <w:tcW w:w="848" w:type="dxa"/>
          </w:tcPr>
          <w:p w14:paraId="25E2432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7438250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1986</w:t>
            </w:r>
          </w:p>
        </w:tc>
        <w:tc>
          <w:tcPr>
            <w:tcW w:w="1026" w:type="dxa"/>
          </w:tcPr>
          <w:p w14:paraId="28F2992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0.132</w:t>
            </w:r>
          </w:p>
        </w:tc>
        <w:tc>
          <w:tcPr>
            <w:tcW w:w="594" w:type="dxa"/>
          </w:tcPr>
          <w:p w14:paraId="7DE9310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760A893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0.684</w:t>
            </w:r>
          </w:p>
        </w:tc>
        <w:tc>
          <w:tcPr>
            <w:tcW w:w="788" w:type="dxa"/>
          </w:tcPr>
          <w:p w14:paraId="0D3E311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-0.053</w:t>
            </w:r>
          </w:p>
        </w:tc>
        <w:tc>
          <w:tcPr>
            <w:tcW w:w="1370" w:type="dxa"/>
          </w:tcPr>
          <w:p w14:paraId="25EDDE7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Conservative</w:t>
            </w:r>
          </w:p>
        </w:tc>
        <w:tc>
          <w:tcPr>
            <w:tcW w:w="1404" w:type="dxa"/>
          </w:tcPr>
          <w:p w14:paraId="317BCA3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Paul Schluter</w:t>
            </w:r>
          </w:p>
        </w:tc>
        <w:tc>
          <w:tcPr>
            <w:tcW w:w="1051" w:type="dxa"/>
          </w:tcPr>
          <w:p w14:paraId="7509F4D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2.011</w:t>
            </w:r>
          </w:p>
        </w:tc>
      </w:tr>
      <w:tr w:rsidR="0023527E" w14:paraId="52E9753D" w14:textId="77777777" w:rsidTr="0067034D">
        <w:tc>
          <w:tcPr>
            <w:tcW w:w="961" w:type="dxa"/>
          </w:tcPr>
          <w:p w14:paraId="06866D3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Denmark</w:t>
            </w:r>
          </w:p>
        </w:tc>
        <w:tc>
          <w:tcPr>
            <w:tcW w:w="848" w:type="dxa"/>
          </w:tcPr>
          <w:p w14:paraId="6E1919A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3F9A50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1988</w:t>
            </w:r>
          </w:p>
        </w:tc>
        <w:tc>
          <w:tcPr>
            <w:tcW w:w="1026" w:type="dxa"/>
          </w:tcPr>
          <w:p w14:paraId="2B3D18D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0.123</w:t>
            </w:r>
          </w:p>
        </w:tc>
        <w:tc>
          <w:tcPr>
            <w:tcW w:w="594" w:type="dxa"/>
          </w:tcPr>
          <w:p w14:paraId="61EFEB3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4C20874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16F1D1B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-0.053</w:t>
            </w:r>
          </w:p>
        </w:tc>
        <w:tc>
          <w:tcPr>
            <w:tcW w:w="1370" w:type="dxa"/>
          </w:tcPr>
          <w:p w14:paraId="5607DC3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Conservative</w:t>
            </w:r>
          </w:p>
        </w:tc>
        <w:tc>
          <w:tcPr>
            <w:tcW w:w="1404" w:type="dxa"/>
          </w:tcPr>
          <w:p w14:paraId="0697BEF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Paul Schluter</w:t>
            </w:r>
          </w:p>
        </w:tc>
        <w:tc>
          <w:tcPr>
            <w:tcW w:w="1051" w:type="dxa"/>
          </w:tcPr>
          <w:p w14:paraId="0685B7D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2.011</w:t>
            </w:r>
          </w:p>
        </w:tc>
      </w:tr>
      <w:tr w:rsidR="0023527E" w14:paraId="4773AFF6" w14:textId="77777777" w:rsidTr="0067034D">
        <w:tc>
          <w:tcPr>
            <w:tcW w:w="961" w:type="dxa"/>
          </w:tcPr>
          <w:p w14:paraId="6143745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Denmark</w:t>
            </w:r>
          </w:p>
        </w:tc>
        <w:tc>
          <w:tcPr>
            <w:tcW w:w="848" w:type="dxa"/>
          </w:tcPr>
          <w:p w14:paraId="73D3C70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1E87876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2001</w:t>
            </w:r>
          </w:p>
        </w:tc>
        <w:tc>
          <w:tcPr>
            <w:tcW w:w="1026" w:type="dxa"/>
          </w:tcPr>
          <w:p w14:paraId="506239E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0.140</w:t>
            </w:r>
          </w:p>
        </w:tc>
        <w:tc>
          <w:tcPr>
            <w:tcW w:w="594" w:type="dxa"/>
          </w:tcPr>
          <w:p w14:paraId="6353672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11A9D52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0.737</w:t>
            </w:r>
          </w:p>
        </w:tc>
        <w:tc>
          <w:tcPr>
            <w:tcW w:w="788" w:type="dxa"/>
          </w:tcPr>
          <w:p w14:paraId="3B64298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-0.105</w:t>
            </w:r>
          </w:p>
        </w:tc>
        <w:tc>
          <w:tcPr>
            <w:tcW w:w="1370" w:type="dxa"/>
          </w:tcPr>
          <w:p w14:paraId="0C9984B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Democratic</w:t>
            </w:r>
          </w:p>
        </w:tc>
        <w:tc>
          <w:tcPr>
            <w:tcW w:w="1404" w:type="dxa"/>
          </w:tcPr>
          <w:p w14:paraId="78846F0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Poul Nyrup Rasmussen</w:t>
            </w:r>
          </w:p>
        </w:tc>
        <w:tc>
          <w:tcPr>
            <w:tcW w:w="1051" w:type="dxa"/>
          </w:tcPr>
          <w:p w14:paraId="0BA4AC5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2.011</w:t>
            </w:r>
          </w:p>
        </w:tc>
      </w:tr>
      <w:tr w:rsidR="0023527E" w14:paraId="30CB6237" w14:textId="77777777" w:rsidTr="0067034D">
        <w:tc>
          <w:tcPr>
            <w:tcW w:w="961" w:type="dxa"/>
          </w:tcPr>
          <w:p w14:paraId="3C3258F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Finland</w:t>
            </w:r>
          </w:p>
        </w:tc>
        <w:tc>
          <w:tcPr>
            <w:tcW w:w="848" w:type="dxa"/>
          </w:tcPr>
          <w:p w14:paraId="728BEB7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7CD46DF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1989</w:t>
            </w:r>
          </w:p>
        </w:tc>
        <w:tc>
          <w:tcPr>
            <w:tcW w:w="1026" w:type="dxa"/>
          </w:tcPr>
          <w:p w14:paraId="7C8ACE9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0.114</w:t>
            </w:r>
          </w:p>
        </w:tc>
        <w:tc>
          <w:tcPr>
            <w:tcW w:w="594" w:type="dxa"/>
          </w:tcPr>
          <w:p w14:paraId="7423F2B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2223F09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57D17FA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1B1C4A9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National Coalition</w:t>
            </w:r>
          </w:p>
        </w:tc>
        <w:tc>
          <w:tcPr>
            <w:tcW w:w="1404" w:type="dxa"/>
          </w:tcPr>
          <w:p w14:paraId="27658F6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Harri Holkeri</w:t>
            </w:r>
          </w:p>
        </w:tc>
        <w:tc>
          <w:tcPr>
            <w:tcW w:w="1051" w:type="dxa"/>
          </w:tcPr>
          <w:p w14:paraId="7E3ACCA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2.038</w:t>
            </w:r>
          </w:p>
        </w:tc>
      </w:tr>
      <w:tr w:rsidR="0023527E" w14:paraId="3C1D21C9" w14:textId="77777777" w:rsidTr="0067034D">
        <w:tc>
          <w:tcPr>
            <w:tcW w:w="961" w:type="dxa"/>
          </w:tcPr>
          <w:p w14:paraId="0583AF9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Finland</w:t>
            </w:r>
          </w:p>
        </w:tc>
        <w:tc>
          <w:tcPr>
            <w:tcW w:w="848" w:type="dxa"/>
          </w:tcPr>
          <w:p w14:paraId="27F35AD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3DF0CC0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1992</w:t>
            </w:r>
          </w:p>
        </w:tc>
        <w:tc>
          <w:tcPr>
            <w:tcW w:w="1026" w:type="dxa"/>
          </w:tcPr>
          <w:p w14:paraId="59D05E9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0.114</w:t>
            </w:r>
          </w:p>
        </w:tc>
        <w:tc>
          <w:tcPr>
            <w:tcW w:w="594" w:type="dxa"/>
          </w:tcPr>
          <w:p w14:paraId="29CABC1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619DF53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03D5812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30C74DF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Centre Party</w:t>
            </w:r>
          </w:p>
        </w:tc>
        <w:tc>
          <w:tcPr>
            <w:tcW w:w="1404" w:type="dxa"/>
          </w:tcPr>
          <w:p w14:paraId="6905DB8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Esko Aho</w:t>
            </w:r>
          </w:p>
        </w:tc>
        <w:tc>
          <w:tcPr>
            <w:tcW w:w="1051" w:type="dxa"/>
          </w:tcPr>
          <w:p w14:paraId="20C4E1F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2.038</w:t>
            </w:r>
          </w:p>
        </w:tc>
      </w:tr>
      <w:tr w:rsidR="0023527E" w14:paraId="7187AC62" w14:textId="77777777" w:rsidTr="0067034D">
        <w:tc>
          <w:tcPr>
            <w:tcW w:w="961" w:type="dxa"/>
          </w:tcPr>
          <w:p w14:paraId="44A5F52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Finland</w:t>
            </w:r>
          </w:p>
        </w:tc>
        <w:tc>
          <w:tcPr>
            <w:tcW w:w="848" w:type="dxa"/>
          </w:tcPr>
          <w:p w14:paraId="2DBBEBC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1D50499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1993</w:t>
            </w:r>
          </w:p>
        </w:tc>
        <w:tc>
          <w:tcPr>
            <w:tcW w:w="1026" w:type="dxa"/>
          </w:tcPr>
          <w:p w14:paraId="2C24171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0.105</w:t>
            </w:r>
          </w:p>
        </w:tc>
        <w:tc>
          <w:tcPr>
            <w:tcW w:w="594" w:type="dxa"/>
          </w:tcPr>
          <w:p w14:paraId="7F95F8F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377DC78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6F5C096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38E2080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Centre Party</w:t>
            </w:r>
          </w:p>
        </w:tc>
        <w:tc>
          <w:tcPr>
            <w:tcW w:w="1404" w:type="dxa"/>
          </w:tcPr>
          <w:p w14:paraId="525A597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Esko Aho</w:t>
            </w:r>
          </w:p>
        </w:tc>
        <w:tc>
          <w:tcPr>
            <w:tcW w:w="1051" w:type="dxa"/>
          </w:tcPr>
          <w:p w14:paraId="6F28210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2.038</w:t>
            </w:r>
          </w:p>
        </w:tc>
      </w:tr>
      <w:tr w:rsidR="0023527E" w14:paraId="46123AEB" w14:textId="77777777" w:rsidTr="0067034D">
        <w:tc>
          <w:tcPr>
            <w:tcW w:w="961" w:type="dxa"/>
          </w:tcPr>
          <w:p w14:paraId="7CED174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Finland</w:t>
            </w:r>
          </w:p>
        </w:tc>
        <w:tc>
          <w:tcPr>
            <w:tcW w:w="848" w:type="dxa"/>
          </w:tcPr>
          <w:p w14:paraId="2EA2B30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32BA918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1998</w:t>
            </w:r>
          </w:p>
        </w:tc>
        <w:tc>
          <w:tcPr>
            <w:tcW w:w="1026" w:type="dxa"/>
          </w:tcPr>
          <w:p w14:paraId="3A6D78D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0.132</w:t>
            </w:r>
          </w:p>
        </w:tc>
        <w:tc>
          <w:tcPr>
            <w:tcW w:w="594" w:type="dxa"/>
          </w:tcPr>
          <w:p w14:paraId="14C12AD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519655E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0.579</w:t>
            </w:r>
          </w:p>
        </w:tc>
        <w:tc>
          <w:tcPr>
            <w:tcW w:w="788" w:type="dxa"/>
          </w:tcPr>
          <w:p w14:paraId="0F6B1F5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1B9D457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</w:t>
            </w:r>
          </w:p>
        </w:tc>
        <w:tc>
          <w:tcPr>
            <w:tcW w:w="1404" w:type="dxa"/>
          </w:tcPr>
          <w:p w14:paraId="7B7D997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Paavo Tapio Lipponen</w:t>
            </w:r>
          </w:p>
        </w:tc>
        <w:tc>
          <w:tcPr>
            <w:tcW w:w="1051" w:type="dxa"/>
          </w:tcPr>
          <w:p w14:paraId="1C74C0B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2.038</w:t>
            </w:r>
          </w:p>
        </w:tc>
      </w:tr>
      <w:tr w:rsidR="0023527E" w14:paraId="0EC12FEE" w14:textId="77777777" w:rsidTr="0067034D">
        <w:tc>
          <w:tcPr>
            <w:tcW w:w="961" w:type="dxa"/>
          </w:tcPr>
          <w:p w14:paraId="446B2EA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Finland</w:t>
            </w:r>
          </w:p>
        </w:tc>
        <w:tc>
          <w:tcPr>
            <w:tcW w:w="848" w:type="dxa"/>
          </w:tcPr>
          <w:p w14:paraId="5EEA6C8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6251598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2000</w:t>
            </w:r>
          </w:p>
        </w:tc>
        <w:tc>
          <w:tcPr>
            <w:tcW w:w="1026" w:type="dxa"/>
          </w:tcPr>
          <w:p w14:paraId="65E50AA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0.132</w:t>
            </w:r>
          </w:p>
        </w:tc>
        <w:tc>
          <w:tcPr>
            <w:tcW w:w="594" w:type="dxa"/>
          </w:tcPr>
          <w:p w14:paraId="1ED77F3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4C3932A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0.579</w:t>
            </w:r>
          </w:p>
        </w:tc>
        <w:tc>
          <w:tcPr>
            <w:tcW w:w="788" w:type="dxa"/>
          </w:tcPr>
          <w:p w14:paraId="495A302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23F6141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</w:t>
            </w:r>
          </w:p>
        </w:tc>
        <w:tc>
          <w:tcPr>
            <w:tcW w:w="1404" w:type="dxa"/>
          </w:tcPr>
          <w:p w14:paraId="326CD07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Paavo Tapio Lipponen</w:t>
            </w:r>
          </w:p>
        </w:tc>
        <w:tc>
          <w:tcPr>
            <w:tcW w:w="1051" w:type="dxa"/>
          </w:tcPr>
          <w:p w14:paraId="1385CAC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2.038</w:t>
            </w:r>
          </w:p>
        </w:tc>
      </w:tr>
      <w:tr w:rsidR="0023527E" w14:paraId="4A0B466F" w14:textId="77777777" w:rsidTr="0067034D">
        <w:tc>
          <w:tcPr>
            <w:tcW w:w="961" w:type="dxa"/>
          </w:tcPr>
          <w:p w14:paraId="245865B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Finland</w:t>
            </w:r>
          </w:p>
        </w:tc>
        <w:tc>
          <w:tcPr>
            <w:tcW w:w="848" w:type="dxa"/>
          </w:tcPr>
          <w:p w14:paraId="6E424C4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00745DB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2005</w:t>
            </w:r>
          </w:p>
        </w:tc>
        <w:tc>
          <w:tcPr>
            <w:tcW w:w="1026" w:type="dxa"/>
          </w:tcPr>
          <w:p w14:paraId="0B3BF1F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0.132</w:t>
            </w:r>
          </w:p>
        </w:tc>
        <w:tc>
          <w:tcPr>
            <w:tcW w:w="594" w:type="dxa"/>
          </w:tcPr>
          <w:p w14:paraId="15BDC12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</w:t>
            </w:r>
            <w:r w:rsidRPr="0067034D">
              <w:rPr>
                <w:sz w:val="21"/>
                <w:szCs w:val="21"/>
              </w:rPr>
              <w:lastRenderedPageBreak/>
              <w:t>09</w:t>
            </w:r>
          </w:p>
        </w:tc>
        <w:tc>
          <w:tcPr>
            <w:tcW w:w="777" w:type="dxa"/>
          </w:tcPr>
          <w:p w14:paraId="2BA8049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lastRenderedPageBreak/>
              <w:t>0.579</w:t>
            </w:r>
          </w:p>
        </w:tc>
        <w:tc>
          <w:tcPr>
            <w:tcW w:w="788" w:type="dxa"/>
          </w:tcPr>
          <w:p w14:paraId="67C604D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32B5843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Centre Party</w:t>
            </w:r>
          </w:p>
        </w:tc>
        <w:tc>
          <w:tcPr>
            <w:tcW w:w="1404" w:type="dxa"/>
          </w:tcPr>
          <w:p w14:paraId="789DFFC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Matti Vanhanen</w:t>
            </w:r>
          </w:p>
        </w:tc>
        <w:tc>
          <w:tcPr>
            <w:tcW w:w="1051" w:type="dxa"/>
          </w:tcPr>
          <w:p w14:paraId="60697DC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2.038</w:t>
            </w:r>
          </w:p>
        </w:tc>
      </w:tr>
      <w:tr w:rsidR="0023527E" w14:paraId="06F2CD2B" w14:textId="77777777" w:rsidTr="0067034D">
        <w:tc>
          <w:tcPr>
            <w:tcW w:w="961" w:type="dxa"/>
          </w:tcPr>
          <w:p w14:paraId="2D99F5E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France</w:t>
            </w:r>
          </w:p>
        </w:tc>
        <w:tc>
          <w:tcPr>
            <w:tcW w:w="848" w:type="dxa"/>
          </w:tcPr>
          <w:p w14:paraId="067C6AA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6E135AA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1985</w:t>
            </w:r>
          </w:p>
        </w:tc>
        <w:tc>
          <w:tcPr>
            <w:tcW w:w="1026" w:type="dxa"/>
          </w:tcPr>
          <w:p w14:paraId="778ACE4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0.132</w:t>
            </w:r>
          </w:p>
        </w:tc>
        <w:tc>
          <w:tcPr>
            <w:tcW w:w="594" w:type="dxa"/>
          </w:tcPr>
          <w:p w14:paraId="231775F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56167E2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37F2285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60031FD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Socialist</w:t>
            </w:r>
          </w:p>
        </w:tc>
        <w:tc>
          <w:tcPr>
            <w:tcW w:w="1404" w:type="dxa"/>
          </w:tcPr>
          <w:p w14:paraId="72EA8EA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Laurent Fabius</w:t>
            </w:r>
          </w:p>
        </w:tc>
        <w:tc>
          <w:tcPr>
            <w:tcW w:w="1051" w:type="dxa"/>
          </w:tcPr>
          <w:p w14:paraId="2B701C1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1.566</w:t>
            </w:r>
          </w:p>
        </w:tc>
      </w:tr>
      <w:tr w:rsidR="0023527E" w14:paraId="2F413E84" w14:textId="77777777" w:rsidTr="0067034D">
        <w:tc>
          <w:tcPr>
            <w:tcW w:w="961" w:type="dxa"/>
          </w:tcPr>
          <w:p w14:paraId="2BB5952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France</w:t>
            </w:r>
          </w:p>
        </w:tc>
        <w:tc>
          <w:tcPr>
            <w:tcW w:w="848" w:type="dxa"/>
          </w:tcPr>
          <w:p w14:paraId="7028E62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6C11EA8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1994</w:t>
            </w:r>
          </w:p>
        </w:tc>
        <w:tc>
          <w:tcPr>
            <w:tcW w:w="1026" w:type="dxa"/>
          </w:tcPr>
          <w:p w14:paraId="065E91F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0.140</w:t>
            </w:r>
          </w:p>
        </w:tc>
        <w:tc>
          <w:tcPr>
            <w:tcW w:w="594" w:type="dxa"/>
          </w:tcPr>
          <w:p w14:paraId="7512534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5B11742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47A1E03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2822CAD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Socialist</w:t>
            </w:r>
          </w:p>
        </w:tc>
        <w:tc>
          <w:tcPr>
            <w:tcW w:w="1404" w:type="dxa"/>
          </w:tcPr>
          <w:p w14:paraId="59CB4F9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Edouard Balladur</w:t>
            </w:r>
          </w:p>
        </w:tc>
        <w:tc>
          <w:tcPr>
            <w:tcW w:w="1051" w:type="dxa"/>
          </w:tcPr>
          <w:p w14:paraId="67B8953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1.566</w:t>
            </w:r>
          </w:p>
        </w:tc>
      </w:tr>
      <w:tr w:rsidR="0023527E" w14:paraId="6FBA899C" w14:textId="77777777" w:rsidTr="0067034D">
        <w:tc>
          <w:tcPr>
            <w:tcW w:w="961" w:type="dxa"/>
          </w:tcPr>
          <w:p w14:paraId="7508182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France</w:t>
            </w:r>
          </w:p>
        </w:tc>
        <w:tc>
          <w:tcPr>
            <w:tcW w:w="848" w:type="dxa"/>
          </w:tcPr>
          <w:p w14:paraId="5292A37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E95372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2001</w:t>
            </w:r>
          </w:p>
        </w:tc>
        <w:tc>
          <w:tcPr>
            <w:tcW w:w="1026" w:type="dxa"/>
          </w:tcPr>
          <w:p w14:paraId="1D73000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0.149</w:t>
            </w:r>
          </w:p>
        </w:tc>
        <w:tc>
          <w:tcPr>
            <w:tcW w:w="594" w:type="dxa"/>
          </w:tcPr>
          <w:p w14:paraId="5FD60E3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31EB90B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351AD22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60FD2C0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Rally for the Republic</w:t>
            </w:r>
          </w:p>
        </w:tc>
        <w:tc>
          <w:tcPr>
            <w:tcW w:w="1404" w:type="dxa"/>
          </w:tcPr>
          <w:p w14:paraId="6B8F378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Lionel Jospin</w:t>
            </w:r>
          </w:p>
        </w:tc>
        <w:tc>
          <w:tcPr>
            <w:tcW w:w="1051" w:type="dxa"/>
          </w:tcPr>
          <w:p w14:paraId="7051085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1.566</w:t>
            </w:r>
          </w:p>
        </w:tc>
      </w:tr>
      <w:tr w:rsidR="0023527E" w14:paraId="2BAD658A" w14:textId="77777777" w:rsidTr="0067034D">
        <w:tc>
          <w:tcPr>
            <w:tcW w:w="961" w:type="dxa"/>
          </w:tcPr>
          <w:p w14:paraId="623E1DE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Germany</w:t>
            </w:r>
          </w:p>
        </w:tc>
        <w:tc>
          <w:tcPr>
            <w:tcW w:w="848" w:type="dxa"/>
          </w:tcPr>
          <w:p w14:paraId="040F21D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391B13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2003</w:t>
            </w:r>
          </w:p>
        </w:tc>
        <w:tc>
          <w:tcPr>
            <w:tcW w:w="1026" w:type="dxa"/>
          </w:tcPr>
          <w:p w14:paraId="17482D6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0.140</w:t>
            </w:r>
          </w:p>
        </w:tc>
        <w:tc>
          <w:tcPr>
            <w:tcW w:w="594" w:type="dxa"/>
          </w:tcPr>
          <w:p w14:paraId="47017DA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1F3EA8A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0.421</w:t>
            </w:r>
          </w:p>
        </w:tc>
        <w:tc>
          <w:tcPr>
            <w:tcW w:w="788" w:type="dxa"/>
          </w:tcPr>
          <w:p w14:paraId="41D96DA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-0.053</w:t>
            </w:r>
          </w:p>
        </w:tc>
        <w:tc>
          <w:tcPr>
            <w:tcW w:w="1370" w:type="dxa"/>
          </w:tcPr>
          <w:p w14:paraId="4D508F1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Democratic</w:t>
            </w:r>
          </w:p>
        </w:tc>
        <w:tc>
          <w:tcPr>
            <w:tcW w:w="1404" w:type="dxa"/>
          </w:tcPr>
          <w:p w14:paraId="268E1CA8" w14:textId="64DF3962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Gerhard </w:t>
            </w:r>
            <w:r w:rsidR="0067034D" w:rsidRPr="0067034D">
              <w:rPr>
                <w:sz w:val="21"/>
                <w:szCs w:val="21"/>
              </w:rPr>
              <w:t>Schröder</w:t>
            </w:r>
          </w:p>
        </w:tc>
        <w:tc>
          <w:tcPr>
            <w:tcW w:w="1051" w:type="dxa"/>
          </w:tcPr>
          <w:p w14:paraId="34EE0E7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1.618</w:t>
            </w:r>
          </w:p>
        </w:tc>
      </w:tr>
      <w:tr w:rsidR="0023527E" w14:paraId="07E8C570" w14:textId="77777777" w:rsidTr="0067034D">
        <w:tc>
          <w:tcPr>
            <w:tcW w:w="961" w:type="dxa"/>
          </w:tcPr>
          <w:p w14:paraId="361D1A1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Greece</w:t>
            </w:r>
          </w:p>
        </w:tc>
        <w:tc>
          <w:tcPr>
            <w:tcW w:w="848" w:type="dxa"/>
          </w:tcPr>
          <w:p w14:paraId="157F2F6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4B4AB26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2001</w:t>
            </w:r>
          </w:p>
        </w:tc>
        <w:tc>
          <w:tcPr>
            <w:tcW w:w="1026" w:type="dxa"/>
          </w:tcPr>
          <w:p w14:paraId="0BABCCE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0.158</w:t>
            </w:r>
          </w:p>
        </w:tc>
        <w:tc>
          <w:tcPr>
            <w:tcW w:w="594" w:type="dxa"/>
          </w:tcPr>
          <w:p w14:paraId="58E164F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59EAE21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0.684</w:t>
            </w:r>
          </w:p>
        </w:tc>
        <w:tc>
          <w:tcPr>
            <w:tcW w:w="788" w:type="dxa"/>
          </w:tcPr>
          <w:p w14:paraId="22EFA8E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5F30648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Pan-Hellenic Movement</w:t>
            </w:r>
          </w:p>
        </w:tc>
        <w:tc>
          <w:tcPr>
            <w:tcW w:w="1404" w:type="dxa"/>
          </w:tcPr>
          <w:p w14:paraId="5E8CDC5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Costas Simitis</w:t>
            </w:r>
          </w:p>
        </w:tc>
        <w:tc>
          <w:tcPr>
            <w:tcW w:w="1051" w:type="dxa"/>
          </w:tcPr>
          <w:p w14:paraId="5CECEA6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0.734</w:t>
            </w:r>
          </w:p>
        </w:tc>
      </w:tr>
      <w:tr w:rsidR="0023527E" w14:paraId="3D6A9767" w14:textId="77777777" w:rsidTr="0067034D">
        <w:tc>
          <w:tcPr>
            <w:tcW w:w="961" w:type="dxa"/>
          </w:tcPr>
          <w:p w14:paraId="07EB1BA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Ireland</w:t>
            </w:r>
          </w:p>
        </w:tc>
        <w:tc>
          <w:tcPr>
            <w:tcW w:w="848" w:type="dxa"/>
          </w:tcPr>
          <w:p w14:paraId="618F9CF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Environmental</w:t>
            </w:r>
          </w:p>
        </w:tc>
        <w:tc>
          <w:tcPr>
            <w:tcW w:w="757" w:type="dxa"/>
          </w:tcPr>
          <w:p w14:paraId="5D85B9B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1996</w:t>
            </w:r>
          </w:p>
        </w:tc>
        <w:tc>
          <w:tcPr>
            <w:tcW w:w="1026" w:type="dxa"/>
          </w:tcPr>
          <w:p w14:paraId="6E33C48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0.085</w:t>
            </w:r>
          </w:p>
        </w:tc>
        <w:tc>
          <w:tcPr>
            <w:tcW w:w="594" w:type="dxa"/>
          </w:tcPr>
          <w:p w14:paraId="5308523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-0.005</w:t>
            </w:r>
          </w:p>
        </w:tc>
        <w:tc>
          <w:tcPr>
            <w:tcW w:w="777" w:type="dxa"/>
          </w:tcPr>
          <w:p w14:paraId="01466DD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.</w:t>
            </w:r>
          </w:p>
        </w:tc>
        <w:tc>
          <w:tcPr>
            <w:tcW w:w="788" w:type="dxa"/>
          </w:tcPr>
          <w:p w14:paraId="05F04F2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.</w:t>
            </w:r>
          </w:p>
        </w:tc>
        <w:tc>
          <w:tcPr>
            <w:tcW w:w="1370" w:type="dxa"/>
          </w:tcPr>
          <w:p w14:paraId="6F19960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Fianna Fail-</w:t>
            </w:r>
            <w:proofErr w:type="spellStart"/>
            <w:r w:rsidRPr="0067034D">
              <w:rPr>
                <w:sz w:val="21"/>
                <w:szCs w:val="21"/>
              </w:rPr>
              <w:t>Labour</w:t>
            </w:r>
            <w:proofErr w:type="spellEnd"/>
          </w:p>
        </w:tc>
        <w:tc>
          <w:tcPr>
            <w:tcW w:w="1404" w:type="dxa"/>
          </w:tcPr>
          <w:p w14:paraId="439CC65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Albert Reynolds</w:t>
            </w:r>
          </w:p>
        </w:tc>
        <w:tc>
          <w:tcPr>
            <w:tcW w:w="1051" w:type="dxa"/>
          </w:tcPr>
          <w:p w14:paraId="7071161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1.617</w:t>
            </w:r>
          </w:p>
        </w:tc>
      </w:tr>
      <w:tr w:rsidR="0023527E" w14:paraId="4B375457" w14:textId="77777777" w:rsidTr="0067034D">
        <w:tc>
          <w:tcPr>
            <w:tcW w:w="961" w:type="dxa"/>
          </w:tcPr>
          <w:p w14:paraId="3D3F12B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Italy</w:t>
            </w:r>
          </w:p>
        </w:tc>
        <w:tc>
          <w:tcPr>
            <w:tcW w:w="848" w:type="dxa"/>
          </w:tcPr>
          <w:p w14:paraId="37BE27E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150DF44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1991</w:t>
            </w:r>
          </w:p>
        </w:tc>
        <w:tc>
          <w:tcPr>
            <w:tcW w:w="1026" w:type="dxa"/>
          </w:tcPr>
          <w:p w14:paraId="5361317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0.140</w:t>
            </w:r>
          </w:p>
        </w:tc>
        <w:tc>
          <w:tcPr>
            <w:tcW w:w="594" w:type="dxa"/>
          </w:tcPr>
          <w:p w14:paraId="52B29A3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28D3D60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0.579</w:t>
            </w:r>
          </w:p>
        </w:tc>
        <w:tc>
          <w:tcPr>
            <w:tcW w:w="788" w:type="dxa"/>
          </w:tcPr>
          <w:p w14:paraId="61C58E8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72FA74D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Christian Democrats</w:t>
            </w:r>
          </w:p>
        </w:tc>
        <w:tc>
          <w:tcPr>
            <w:tcW w:w="1404" w:type="dxa"/>
          </w:tcPr>
          <w:p w14:paraId="0D60353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Christian Democrat Coalition</w:t>
            </w:r>
          </w:p>
        </w:tc>
        <w:tc>
          <w:tcPr>
            <w:tcW w:w="1051" w:type="dxa"/>
          </w:tcPr>
          <w:p w14:paraId="3EE751B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0.725</w:t>
            </w:r>
          </w:p>
        </w:tc>
      </w:tr>
      <w:tr w:rsidR="0023527E" w14:paraId="35DBD5EB" w14:textId="77777777" w:rsidTr="0067034D">
        <w:tc>
          <w:tcPr>
            <w:tcW w:w="961" w:type="dxa"/>
          </w:tcPr>
          <w:p w14:paraId="24AB6C8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Italy</w:t>
            </w:r>
          </w:p>
        </w:tc>
        <w:tc>
          <w:tcPr>
            <w:tcW w:w="848" w:type="dxa"/>
          </w:tcPr>
          <w:p w14:paraId="5F6FC94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E8A0FF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1997</w:t>
            </w:r>
          </w:p>
        </w:tc>
        <w:tc>
          <w:tcPr>
            <w:tcW w:w="1026" w:type="dxa"/>
          </w:tcPr>
          <w:p w14:paraId="71929E9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0.158</w:t>
            </w:r>
          </w:p>
        </w:tc>
        <w:tc>
          <w:tcPr>
            <w:tcW w:w="594" w:type="dxa"/>
          </w:tcPr>
          <w:p w14:paraId="20DBD5D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2CA8374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4C5CACC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1A5C306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Socialist</w:t>
            </w:r>
          </w:p>
        </w:tc>
        <w:tc>
          <w:tcPr>
            <w:tcW w:w="1404" w:type="dxa"/>
          </w:tcPr>
          <w:p w14:paraId="5DBA5D9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Romano Prodi</w:t>
            </w:r>
          </w:p>
        </w:tc>
        <w:tc>
          <w:tcPr>
            <w:tcW w:w="1051" w:type="dxa"/>
          </w:tcPr>
          <w:p w14:paraId="51A4AF0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0.725</w:t>
            </w:r>
          </w:p>
        </w:tc>
      </w:tr>
      <w:tr w:rsidR="0023527E" w14:paraId="04545325" w14:textId="77777777" w:rsidTr="0067034D">
        <w:tc>
          <w:tcPr>
            <w:tcW w:w="961" w:type="dxa"/>
          </w:tcPr>
          <w:p w14:paraId="4DAA768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Japan</w:t>
            </w:r>
          </w:p>
        </w:tc>
        <w:tc>
          <w:tcPr>
            <w:tcW w:w="848" w:type="dxa"/>
          </w:tcPr>
          <w:p w14:paraId="1F930BC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673814E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1995</w:t>
            </w:r>
          </w:p>
        </w:tc>
        <w:tc>
          <w:tcPr>
            <w:tcW w:w="1026" w:type="dxa"/>
          </w:tcPr>
          <w:p w14:paraId="6D87D26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0.123</w:t>
            </w:r>
          </w:p>
        </w:tc>
        <w:tc>
          <w:tcPr>
            <w:tcW w:w="594" w:type="dxa"/>
          </w:tcPr>
          <w:p w14:paraId="0EA0123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2DE681A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0.579</w:t>
            </w:r>
          </w:p>
        </w:tc>
        <w:tc>
          <w:tcPr>
            <w:tcW w:w="788" w:type="dxa"/>
          </w:tcPr>
          <w:p w14:paraId="7F08785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02FDCD4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Japan Renewal</w:t>
            </w:r>
          </w:p>
        </w:tc>
        <w:tc>
          <w:tcPr>
            <w:tcW w:w="1404" w:type="dxa"/>
          </w:tcPr>
          <w:p w14:paraId="5DB888E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Tomiichi Murayama</w:t>
            </w:r>
          </w:p>
        </w:tc>
        <w:tc>
          <w:tcPr>
            <w:tcW w:w="1051" w:type="dxa"/>
          </w:tcPr>
          <w:p w14:paraId="0B6A33D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1.125</w:t>
            </w:r>
          </w:p>
        </w:tc>
      </w:tr>
      <w:tr w:rsidR="0023527E" w14:paraId="51625DBD" w14:textId="77777777" w:rsidTr="0067034D">
        <w:tc>
          <w:tcPr>
            <w:tcW w:w="961" w:type="dxa"/>
          </w:tcPr>
          <w:p w14:paraId="32066C3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Netherlands</w:t>
            </w:r>
          </w:p>
        </w:tc>
        <w:tc>
          <w:tcPr>
            <w:tcW w:w="848" w:type="dxa"/>
          </w:tcPr>
          <w:p w14:paraId="3B722F2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2688D03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1979</w:t>
            </w:r>
          </w:p>
        </w:tc>
        <w:tc>
          <w:tcPr>
            <w:tcW w:w="1026" w:type="dxa"/>
          </w:tcPr>
          <w:p w14:paraId="69A8223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0.123</w:t>
            </w:r>
          </w:p>
        </w:tc>
        <w:tc>
          <w:tcPr>
            <w:tcW w:w="594" w:type="dxa"/>
          </w:tcPr>
          <w:p w14:paraId="7235BB8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1268D7B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5B27F92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278ECC3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CDA Coalition</w:t>
            </w:r>
          </w:p>
        </w:tc>
        <w:tc>
          <w:tcPr>
            <w:tcW w:w="1404" w:type="dxa"/>
          </w:tcPr>
          <w:p w14:paraId="2C3D8C3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Andries van </w:t>
            </w:r>
            <w:proofErr w:type="spellStart"/>
            <w:r w:rsidRPr="0067034D">
              <w:rPr>
                <w:sz w:val="21"/>
                <w:szCs w:val="21"/>
              </w:rPr>
              <w:t>Agt</w:t>
            </w:r>
            <w:proofErr w:type="spellEnd"/>
          </w:p>
        </w:tc>
        <w:tc>
          <w:tcPr>
            <w:tcW w:w="1051" w:type="dxa"/>
          </w:tcPr>
          <w:p w14:paraId="5039B85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1.975</w:t>
            </w:r>
          </w:p>
        </w:tc>
      </w:tr>
      <w:tr w:rsidR="0023527E" w14:paraId="63BCC607" w14:textId="77777777" w:rsidTr="0067034D">
        <w:tc>
          <w:tcPr>
            <w:tcW w:w="961" w:type="dxa"/>
          </w:tcPr>
          <w:p w14:paraId="45B2FDF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New Zealand</w:t>
            </w:r>
          </w:p>
        </w:tc>
        <w:tc>
          <w:tcPr>
            <w:tcW w:w="848" w:type="dxa"/>
          </w:tcPr>
          <w:p w14:paraId="7EC5D28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062B8C0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1986</w:t>
            </w:r>
          </w:p>
        </w:tc>
        <w:tc>
          <w:tcPr>
            <w:tcW w:w="1026" w:type="dxa"/>
          </w:tcPr>
          <w:p w14:paraId="4FA76E0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0.096</w:t>
            </w:r>
          </w:p>
        </w:tc>
        <w:tc>
          <w:tcPr>
            <w:tcW w:w="594" w:type="dxa"/>
          </w:tcPr>
          <w:p w14:paraId="65344CE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2276C4E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0.421</w:t>
            </w:r>
          </w:p>
        </w:tc>
        <w:tc>
          <w:tcPr>
            <w:tcW w:w="788" w:type="dxa"/>
          </w:tcPr>
          <w:p w14:paraId="416DD33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2D4C2538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Labour</w:t>
            </w:r>
            <w:proofErr w:type="spellEnd"/>
          </w:p>
        </w:tc>
        <w:tc>
          <w:tcPr>
            <w:tcW w:w="1404" w:type="dxa"/>
          </w:tcPr>
          <w:p w14:paraId="5D3C991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David Lange</w:t>
            </w:r>
          </w:p>
        </w:tc>
        <w:tc>
          <w:tcPr>
            <w:tcW w:w="1051" w:type="dxa"/>
          </w:tcPr>
          <w:p w14:paraId="78C975E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1.730</w:t>
            </w:r>
          </w:p>
        </w:tc>
      </w:tr>
      <w:tr w:rsidR="0023527E" w14:paraId="18B76E9A" w14:textId="77777777" w:rsidTr="0067034D">
        <w:tc>
          <w:tcPr>
            <w:tcW w:w="961" w:type="dxa"/>
          </w:tcPr>
          <w:p w14:paraId="5C05F3B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New Zealand</w:t>
            </w:r>
          </w:p>
        </w:tc>
        <w:tc>
          <w:tcPr>
            <w:tcW w:w="848" w:type="dxa"/>
          </w:tcPr>
          <w:p w14:paraId="6B630F3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24B8E1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1988</w:t>
            </w:r>
          </w:p>
        </w:tc>
        <w:tc>
          <w:tcPr>
            <w:tcW w:w="1026" w:type="dxa"/>
          </w:tcPr>
          <w:p w14:paraId="3797E65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0.079</w:t>
            </w:r>
          </w:p>
        </w:tc>
        <w:tc>
          <w:tcPr>
            <w:tcW w:w="594" w:type="dxa"/>
          </w:tcPr>
          <w:p w14:paraId="596CA8D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-0.018</w:t>
            </w:r>
          </w:p>
        </w:tc>
        <w:tc>
          <w:tcPr>
            <w:tcW w:w="777" w:type="dxa"/>
          </w:tcPr>
          <w:p w14:paraId="3895348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0.421</w:t>
            </w:r>
          </w:p>
        </w:tc>
        <w:tc>
          <w:tcPr>
            <w:tcW w:w="788" w:type="dxa"/>
          </w:tcPr>
          <w:p w14:paraId="4F0C769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2C2E08AC" w14:textId="77777777" w:rsidR="0023527E" w:rsidRPr="0067034D" w:rsidRDefault="00000000">
            <w:pPr>
              <w:rPr>
                <w:sz w:val="21"/>
                <w:szCs w:val="21"/>
              </w:rPr>
            </w:pPr>
            <w:proofErr w:type="spellStart"/>
            <w:r w:rsidRPr="0067034D">
              <w:rPr>
                <w:sz w:val="21"/>
                <w:szCs w:val="21"/>
              </w:rPr>
              <w:t>Labour</w:t>
            </w:r>
            <w:proofErr w:type="spellEnd"/>
          </w:p>
        </w:tc>
        <w:tc>
          <w:tcPr>
            <w:tcW w:w="1404" w:type="dxa"/>
          </w:tcPr>
          <w:p w14:paraId="7D0F807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David Lange</w:t>
            </w:r>
          </w:p>
        </w:tc>
        <w:tc>
          <w:tcPr>
            <w:tcW w:w="1051" w:type="dxa"/>
          </w:tcPr>
          <w:p w14:paraId="56BFD76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1.730</w:t>
            </w:r>
          </w:p>
        </w:tc>
      </w:tr>
      <w:tr w:rsidR="0023527E" w14:paraId="497D6CAC" w14:textId="77777777" w:rsidTr="0067034D">
        <w:tc>
          <w:tcPr>
            <w:tcW w:w="961" w:type="dxa"/>
          </w:tcPr>
          <w:p w14:paraId="501AB7C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Norway</w:t>
            </w:r>
          </w:p>
        </w:tc>
        <w:tc>
          <w:tcPr>
            <w:tcW w:w="848" w:type="dxa"/>
          </w:tcPr>
          <w:p w14:paraId="2C0A139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199EFCE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2000</w:t>
            </w:r>
          </w:p>
        </w:tc>
        <w:tc>
          <w:tcPr>
            <w:tcW w:w="1026" w:type="dxa"/>
          </w:tcPr>
          <w:p w14:paraId="0357CF8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0.149</w:t>
            </w:r>
          </w:p>
        </w:tc>
        <w:tc>
          <w:tcPr>
            <w:tcW w:w="594" w:type="dxa"/>
          </w:tcPr>
          <w:p w14:paraId="5AC04F3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1EAB080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0.632</w:t>
            </w:r>
          </w:p>
        </w:tc>
        <w:tc>
          <w:tcPr>
            <w:tcW w:w="788" w:type="dxa"/>
          </w:tcPr>
          <w:p w14:paraId="225EFC3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30FE620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Christian People's</w:t>
            </w:r>
          </w:p>
        </w:tc>
        <w:tc>
          <w:tcPr>
            <w:tcW w:w="1404" w:type="dxa"/>
          </w:tcPr>
          <w:p w14:paraId="2A03B28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Kjell Magne </w:t>
            </w:r>
            <w:proofErr w:type="spellStart"/>
            <w:r w:rsidRPr="0067034D">
              <w:rPr>
                <w:sz w:val="21"/>
                <w:szCs w:val="21"/>
              </w:rPr>
              <w:t>Bondevik</w:t>
            </w:r>
            <w:proofErr w:type="spellEnd"/>
          </w:p>
        </w:tc>
        <w:tc>
          <w:tcPr>
            <w:tcW w:w="1051" w:type="dxa"/>
          </w:tcPr>
          <w:p w14:paraId="6AE40AC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1.895</w:t>
            </w:r>
          </w:p>
        </w:tc>
      </w:tr>
      <w:tr w:rsidR="0023527E" w14:paraId="744DC8CE" w14:textId="77777777" w:rsidTr="0067034D">
        <w:tc>
          <w:tcPr>
            <w:tcW w:w="961" w:type="dxa"/>
          </w:tcPr>
          <w:p w14:paraId="6BBEE52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Portugal</w:t>
            </w:r>
          </w:p>
        </w:tc>
        <w:tc>
          <w:tcPr>
            <w:tcW w:w="848" w:type="dxa"/>
          </w:tcPr>
          <w:p w14:paraId="156A5E9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2CBAA02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1997</w:t>
            </w:r>
          </w:p>
        </w:tc>
        <w:tc>
          <w:tcPr>
            <w:tcW w:w="1026" w:type="dxa"/>
          </w:tcPr>
          <w:p w14:paraId="0E9E592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0.105</w:t>
            </w:r>
          </w:p>
        </w:tc>
        <w:tc>
          <w:tcPr>
            <w:tcW w:w="594" w:type="dxa"/>
          </w:tcPr>
          <w:p w14:paraId="6BCED90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7967B8C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0.421</w:t>
            </w:r>
          </w:p>
        </w:tc>
        <w:tc>
          <w:tcPr>
            <w:tcW w:w="788" w:type="dxa"/>
          </w:tcPr>
          <w:p w14:paraId="1B298E9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-0.053</w:t>
            </w:r>
          </w:p>
        </w:tc>
        <w:tc>
          <w:tcPr>
            <w:tcW w:w="1370" w:type="dxa"/>
          </w:tcPr>
          <w:p w14:paraId="244F923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Socialist</w:t>
            </w:r>
          </w:p>
        </w:tc>
        <w:tc>
          <w:tcPr>
            <w:tcW w:w="1404" w:type="dxa"/>
          </w:tcPr>
          <w:p w14:paraId="1BA928A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Antonio </w:t>
            </w:r>
            <w:proofErr w:type="spellStart"/>
            <w:r w:rsidRPr="0067034D">
              <w:rPr>
                <w:sz w:val="21"/>
                <w:szCs w:val="21"/>
              </w:rPr>
              <w:t>Gutteres</w:t>
            </w:r>
            <w:proofErr w:type="spellEnd"/>
          </w:p>
        </w:tc>
        <w:tc>
          <w:tcPr>
            <w:tcW w:w="1051" w:type="dxa"/>
          </w:tcPr>
          <w:p w14:paraId="4388DB3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1.102</w:t>
            </w:r>
          </w:p>
        </w:tc>
      </w:tr>
      <w:tr w:rsidR="0023527E" w14:paraId="30344330" w14:textId="77777777" w:rsidTr="0067034D">
        <w:tc>
          <w:tcPr>
            <w:tcW w:w="961" w:type="dxa"/>
          </w:tcPr>
          <w:p w14:paraId="671D772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Portugal</w:t>
            </w:r>
          </w:p>
        </w:tc>
        <w:tc>
          <w:tcPr>
            <w:tcW w:w="848" w:type="dxa"/>
          </w:tcPr>
          <w:p w14:paraId="7070F7C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38DF24C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2003</w:t>
            </w:r>
          </w:p>
        </w:tc>
        <w:tc>
          <w:tcPr>
            <w:tcW w:w="1026" w:type="dxa"/>
          </w:tcPr>
          <w:p w14:paraId="6392ADB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0.105</w:t>
            </w:r>
          </w:p>
        </w:tc>
        <w:tc>
          <w:tcPr>
            <w:tcW w:w="594" w:type="dxa"/>
          </w:tcPr>
          <w:p w14:paraId="0D1E89D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679AC07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0.474</w:t>
            </w:r>
          </w:p>
        </w:tc>
        <w:tc>
          <w:tcPr>
            <w:tcW w:w="788" w:type="dxa"/>
          </w:tcPr>
          <w:p w14:paraId="36D67A6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5D21E3A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 Democratic Party</w:t>
            </w:r>
          </w:p>
        </w:tc>
        <w:tc>
          <w:tcPr>
            <w:tcW w:w="1404" w:type="dxa"/>
          </w:tcPr>
          <w:p w14:paraId="7828817E" w14:textId="21A90334" w:rsidR="0023527E" w:rsidRPr="0067034D" w:rsidRDefault="00000000">
            <w:pPr>
              <w:rPr>
                <w:sz w:val="21"/>
                <w:szCs w:val="21"/>
                <w:lang w:val="es-ES"/>
              </w:rPr>
            </w:pPr>
            <w:r w:rsidRPr="0067034D">
              <w:rPr>
                <w:sz w:val="21"/>
                <w:szCs w:val="21"/>
                <w:lang w:val="es-ES"/>
              </w:rPr>
              <w:t>Jos</w:t>
            </w:r>
            <w:r w:rsidR="0067034D">
              <w:rPr>
                <w:sz w:val="21"/>
                <w:szCs w:val="21"/>
                <w:lang w:val="es-ES"/>
              </w:rPr>
              <w:t xml:space="preserve">é </w:t>
            </w:r>
            <w:r w:rsidRPr="0067034D">
              <w:rPr>
                <w:sz w:val="21"/>
                <w:szCs w:val="21"/>
                <w:lang w:val="es-ES"/>
              </w:rPr>
              <w:t xml:space="preserve">Manuel </w:t>
            </w:r>
            <w:proofErr w:type="spellStart"/>
            <w:r w:rsidRPr="0067034D">
              <w:rPr>
                <w:sz w:val="21"/>
                <w:szCs w:val="21"/>
                <w:lang w:val="es-ES"/>
              </w:rPr>
              <w:t>Dur</w:t>
            </w:r>
            <w:r w:rsidR="0067034D">
              <w:rPr>
                <w:sz w:val="21"/>
                <w:szCs w:val="21"/>
                <w:lang w:val="es-ES"/>
              </w:rPr>
              <w:t>ão</w:t>
            </w:r>
            <w:proofErr w:type="spellEnd"/>
            <w:r w:rsidRPr="0067034D">
              <w:rPr>
                <w:sz w:val="21"/>
                <w:szCs w:val="21"/>
                <w:lang w:val="es-ES"/>
              </w:rPr>
              <w:t xml:space="preserve"> Barroso</w:t>
            </w:r>
          </w:p>
        </w:tc>
        <w:tc>
          <w:tcPr>
            <w:tcW w:w="1051" w:type="dxa"/>
          </w:tcPr>
          <w:p w14:paraId="44FCC59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1.102</w:t>
            </w:r>
          </w:p>
        </w:tc>
      </w:tr>
      <w:tr w:rsidR="0023527E" w14:paraId="67F99511" w14:textId="77777777" w:rsidTr="0067034D">
        <w:tc>
          <w:tcPr>
            <w:tcW w:w="961" w:type="dxa"/>
          </w:tcPr>
          <w:p w14:paraId="6002576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Spain</w:t>
            </w:r>
          </w:p>
        </w:tc>
        <w:tc>
          <w:tcPr>
            <w:tcW w:w="848" w:type="dxa"/>
          </w:tcPr>
          <w:p w14:paraId="54E0423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3A59277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1984</w:t>
            </w:r>
          </w:p>
        </w:tc>
        <w:tc>
          <w:tcPr>
            <w:tcW w:w="1026" w:type="dxa"/>
          </w:tcPr>
          <w:p w14:paraId="094C319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0.096</w:t>
            </w:r>
          </w:p>
        </w:tc>
        <w:tc>
          <w:tcPr>
            <w:tcW w:w="594" w:type="dxa"/>
          </w:tcPr>
          <w:p w14:paraId="4B171F2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51132F4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0.421</w:t>
            </w:r>
          </w:p>
        </w:tc>
        <w:tc>
          <w:tcPr>
            <w:tcW w:w="788" w:type="dxa"/>
          </w:tcPr>
          <w:p w14:paraId="680A7AC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7515346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Socialist</w:t>
            </w:r>
          </w:p>
        </w:tc>
        <w:tc>
          <w:tcPr>
            <w:tcW w:w="1404" w:type="dxa"/>
          </w:tcPr>
          <w:p w14:paraId="4987526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Felipe Gonzales</w:t>
            </w:r>
          </w:p>
        </w:tc>
        <w:tc>
          <w:tcPr>
            <w:tcW w:w="1051" w:type="dxa"/>
          </w:tcPr>
          <w:p w14:paraId="6770A86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1.620</w:t>
            </w:r>
          </w:p>
        </w:tc>
      </w:tr>
      <w:tr w:rsidR="0023527E" w14:paraId="09A21005" w14:textId="77777777" w:rsidTr="0067034D">
        <w:tc>
          <w:tcPr>
            <w:tcW w:w="961" w:type="dxa"/>
          </w:tcPr>
          <w:p w14:paraId="6CD88D9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lastRenderedPageBreak/>
              <w:t>Spain</w:t>
            </w:r>
          </w:p>
        </w:tc>
        <w:tc>
          <w:tcPr>
            <w:tcW w:w="848" w:type="dxa"/>
          </w:tcPr>
          <w:p w14:paraId="4ABD6AB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FB4E96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1990</w:t>
            </w:r>
          </w:p>
        </w:tc>
        <w:tc>
          <w:tcPr>
            <w:tcW w:w="1026" w:type="dxa"/>
          </w:tcPr>
          <w:p w14:paraId="3A6A908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0.105</w:t>
            </w:r>
          </w:p>
        </w:tc>
        <w:tc>
          <w:tcPr>
            <w:tcW w:w="594" w:type="dxa"/>
          </w:tcPr>
          <w:p w14:paraId="25372D7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50D6E37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0.526</w:t>
            </w:r>
          </w:p>
        </w:tc>
        <w:tc>
          <w:tcPr>
            <w:tcW w:w="788" w:type="dxa"/>
          </w:tcPr>
          <w:p w14:paraId="5EE1853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0CC0EDF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Socialist</w:t>
            </w:r>
          </w:p>
        </w:tc>
        <w:tc>
          <w:tcPr>
            <w:tcW w:w="1404" w:type="dxa"/>
          </w:tcPr>
          <w:p w14:paraId="60760C26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Felipe Gonzales</w:t>
            </w:r>
          </w:p>
        </w:tc>
        <w:tc>
          <w:tcPr>
            <w:tcW w:w="1051" w:type="dxa"/>
          </w:tcPr>
          <w:p w14:paraId="2BBCEB77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1.620</w:t>
            </w:r>
          </w:p>
        </w:tc>
      </w:tr>
      <w:tr w:rsidR="0023527E" w14:paraId="2D15D434" w14:textId="77777777" w:rsidTr="0067034D">
        <w:tc>
          <w:tcPr>
            <w:tcW w:w="961" w:type="dxa"/>
          </w:tcPr>
          <w:p w14:paraId="294D56D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Sweden</w:t>
            </w:r>
          </w:p>
        </w:tc>
        <w:tc>
          <w:tcPr>
            <w:tcW w:w="848" w:type="dxa"/>
          </w:tcPr>
          <w:p w14:paraId="1709A42B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67EBB73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2001</w:t>
            </w:r>
          </w:p>
        </w:tc>
        <w:tc>
          <w:tcPr>
            <w:tcW w:w="1026" w:type="dxa"/>
          </w:tcPr>
          <w:p w14:paraId="58E0E8F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0.105</w:t>
            </w:r>
          </w:p>
        </w:tc>
        <w:tc>
          <w:tcPr>
            <w:tcW w:w="594" w:type="dxa"/>
          </w:tcPr>
          <w:p w14:paraId="4756FF3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6F8A8C0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0.474</w:t>
            </w:r>
          </w:p>
        </w:tc>
        <w:tc>
          <w:tcPr>
            <w:tcW w:w="788" w:type="dxa"/>
          </w:tcPr>
          <w:p w14:paraId="312A72E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-0.053</w:t>
            </w:r>
          </w:p>
        </w:tc>
        <w:tc>
          <w:tcPr>
            <w:tcW w:w="1370" w:type="dxa"/>
          </w:tcPr>
          <w:p w14:paraId="4486247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 xml:space="preserve">Social Democratic </w:t>
            </w:r>
            <w:proofErr w:type="spellStart"/>
            <w:r w:rsidRPr="0067034D">
              <w:rPr>
                <w:sz w:val="21"/>
                <w:szCs w:val="21"/>
              </w:rPr>
              <w:t>Labour</w:t>
            </w:r>
            <w:proofErr w:type="spellEnd"/>
          </w:p>
        </w:tc>
        <w:tc>
          <w:tcPr>
            <w:tcW w:w="1404" w:type="dxa"/>
          </w:tcPr>
          <w:p w14:paraId="6932A7D3" w14:textId="26AFF53F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G</w:t>
            </w:r>
            <w:r w:rsidR="0067034D">
              <w:rPr>
                <w:sz w:val="21"/>
                <w:szCs w:val="21"/>
              </w:rPr>
              <w:t>öran</w:t>
            </w:r>
            <w:r w:rsidRPr="0067034D">
              <w:rPr>
                <w:sz w:val="21"/>
                <w:szCs w:val="21"/>
              </w:rPr>
              <w:t xml:space="preserve"> Persson</w:t>
            </w:r>
          </w:p>
        </w:tc>
        <w:tc>
          <w:tcPr>
            <w:tcW w:w="1051" w:type="dxa"/>
          </w:tcPr>
          <w:p w14:paraId="575D306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1.950</w:t>
            </w:r>
          </w:p>
        </w:tc>
      </w:tr>
      <w:tr w:rsidR="0023527E" w14:paraId="7201F4DE" w14:textId="77777777" w:rsidTr="0067034D">
        <w:tc>
          <w:tcPr>
            <w:tcW w:w="961" w:type="dxa"/>
          </w:tcPr>
          <w:p w14:paraId="397A960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United Kingdom</w:t>
            </w:r>
          </w:p>
        </w:tc>
        <w:tc>
          <w:tcPr>
            <w:tcW w:w="848" w:type="dxa"/>
          </w:tcPr>
          <w:p w14:paraId="2ED93FF0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5F76AE0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1982</w:t>
            </w:r>
          </w:p>
        </w:tc>
        <w:tc>
          <w:tcPr>
            <w:tcW w:w="1026" w:type="dxa"/>
          </w:tcPr>
          <w:p w14:paraId="66FF4C8F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0.061</w:t>
            </w:r>
          </w:p>
        </w:tc>
        <w:tc>
          <w:tcPr>
            <w:tcW w:w="594" w:type="dxa"/>
          </w:tcPr>
          <w:p w14:paraId="6B28FA1D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1E102785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0.263</w:t>
            </w:r>
          </w:p>
        </w:tc>
        <w:tc>
          <w:tcPr>
            <w:tcW w:w="788" w:type="dxa"/>
          </w:tcPr>
          <w:p w14:paraId="6CC8CBE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6E42DAF8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Conservative</w:t>
            </w:r>
          </w:p>
        </w:tc>
        <w:tc>
          <w:tcPr>
            <w:tcW w:w="1404" w:type="dxa"/>
          </w:tcPr>
          <w:p w14:paraId="15D7409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Margaret Hilda Thatcher</w:t>
            </w:r>
          </w:p>
        </w:tc>
        <w:tc>
          <w:tcPr>
            <w:tcW w:w="1051" w:type="dxa"/>
          </w:tcPr>
          <w:p w14:paraId="7DD5113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1.810</w:t>
            </w:r>
          </w:p>
        </w:tc>
      </w:tr>
      <w:tr w:rsidR="0023527E" w14:paraId="21A13206" w14:textId="77777777" w:rsidTr="0067034D">
        <w:tc>
          <w:tcPr>
            <w:tcW w:w="961" w:type="dxa"/>
          </w:tcPr>
          <w:p w14:paraId="501BE7F3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United Kingdom</w:t>
            </w:r>
          </w:p>
        </w:tc>
        <w:tc>
          <w:tcPr>
            <w:tcW w:w="848" w:type="dxa"/>
          </w:tcPr>
          <w:p w14:paraId="599E467E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Social</w:t>
            </w:r>
          </w:p>
        </w:tc>
        <w:tc>
          <w:tcPr>
            <w:tcW w:w="757" w:type="dxa"/>
          </w:tcPr>
          <w:p w14:paraId="28033B3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1986</w:t>
            </w:r>
          </w:p>
        </w:tc>
        <w:tc>
          <w:tcPr>
            <w:tcW w:w="1026" w:type="dxa"/>
          </w:tcPr>
          <w:p w14:paraId="1F03BF5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0.061</w:t>
            </w:r>
          </w:p>
        </w:tc>
        <w:tc>
          <w:tcPr>
            <w:tcW w:w="594" w:type="dxa"/>
          </w:tcPr>
          <w:p w14:paraId="6DCF5672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-0.009</w:t>
            </w:r>
          </w:p>
        </w:tc>
        <w:tc>
          <w:tcPr>
            <w:tcW w:w="777" w:type="dxa"/>
          </w:tcPr>
          <w:p w14:paraId="46345351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0.263</w:t>
            </w:r>
          </w:p>
        </w:tc>
        <w:tc>
          <w:tcPr>
            <w:tcW w:w="788" w:type="dxa"/>
          </w:tcPr>
          <w:p w14:paraId="606D26A9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0.000</w:t>
            </w:r>
          </w:p>
        </w:tc>
        <w:tc>
          <w:tcPr>
            <w:tcW w:w="1370" w:type="dxa"/>
          </w:tcPr>
          <w:p w14:paraId="5671123C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Conservative</w:t>
            </w:r>
          </w:p>
        </w:tc>
        <w:tc>
          <w:tcPr>
            <w:tcW w:w="1404" w:type="dxa"/>
          </w:tcPr>
          <w:p w14:paraId="4AD576C4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Margaret Hilda Thatcher</w:t>
            </w:r>
          </w:p>
        </w:tc>
        <w:tc>
          <w:tcPr>
            <w:tcW w:w="1051" w:type="dxa"/>
          </w:tcPr>
          <w:p w14:paraId="7A3A176A" w14:textId="77777777" w:rsidR="0023527E" w:rsidRPr="0067034D" w:rsidRDefault="00000000">
            <w:pPr>
              <w:rPr>
                <w:sz w:val="21"/>
                <w:szCs w:val="21"/>
              </w:rPr>
            </w:pPr>
            <w:r w:rsidRPr="0067034D">
              <w:rPr>
                <w:sz w:val="21"/>
                <w:szCs w:val="21"/>
              </w:rPr>
              <w:t>1.810</w:t>
            </w:r>
          </w:p>
        </w:tc>
      </w:tr>
    </w:tbl>
    <w:p w14:paraId="4008D50A" w14:textId="77777777" w:rsidR="0023527E" w:rsidRDefault="0023527E"/>
    <w:sectPr w:rsidR="0023527E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23527E"/>
    <w:rsid w:val="0023527E"/>
    <w:rsid w:val="004C00C8"/>
    <w:rsid w:val="0067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F7D075"/>
  <w15:docId w15:val="{65640C57-0418-B842-8A71-D20ADAAB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Antonella Paparini</cp:lastModifiedBy>
  <cp:revision>2</cp:revision>
  <dcterms:created xsi:type="dcterms:W3CDTF">2026-01-12T17:19:00Z</dcterms:created>
  <dcterms:modified xsi:type="dcterms:W3CDTF">2026-01-12T17:21:00Z</dcterms:modified>
</cp:coreProperties>
</file>